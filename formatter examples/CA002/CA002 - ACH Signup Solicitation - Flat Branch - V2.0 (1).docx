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29DEE" w14:textId="77777777" w:rsidR="009D679F" w:rsidRDefault="009D679F">
      <w:pPr>
        <w:widowControl w:val="0"/>
        <w:spacing w:line="240" w:lineRule="auto"/>
        <w:jc w:val="both"/>
      </w:pPr>
      <w:bookmarkStart w:id="0" w:name="_Hlk9508385"/>
    </w:p>
    <w:p w14:paraId="20B16A76" w14:textId="77777777" w:rsidR="009D679F" w:rsidRDefault="00891490">
      <w:pPr>
        <w:spacing w:line="240" w:lineRule="auto"/>
        <w:jc w:val="both"/>
      </w:pPr>
      <w:bookmarkStart w:id="1" w:name="_Hlk39664586"/>
      <w:r>
        <w:rPr>
          <w:b/>
          <w:bCs/>
        </w:rPr>
        <w:t xml:space="preserve">[H002] </w:t>
      </w:r>
      <w:r>
        <w:t>Company Address Line 1</w:t>
      </w:r>
    </w:p>
    <w:p w14:paraId="514DF0C8" w14:textId="77777777" w:rsidR="009D679F" w:rsidRDefault="00891490">
      <w:pPr>
        <w:spacing w:line="240" w:lineRule="auto"/>
        <w:jc w:val="both"/>
      </w:pPr>
      <w:r>
        <w:rPr>
          <w:b/>
          <w:bCs/>
        </w:rPr>
        <w:t xml:space="preserve">[H003] </w:t>
      </w:r>
      <w:r>
        <w:t>Company Address Line 2</w:t>
      </w:r>
    </w:p>
    <w:p w14:paraId="361B002C" w14:textId="77777777" w:rsidR="009D679F" w:rsidRDefault="00891490">
      <w:pPr>
        <w:spacing w:line="240" w:lineRule="auto"/>
        <w:jc w:val="both"/>
      </w:pPr>
      <w:r>
        <w:rPr>
          <w:b/>
          <w:bCs/>
        </w:rPr>
        <w:t xml:space="preserve">[H004] </w:t>
      </w:r>
      <w:r>
        <w:t>Company Address Line 3</w:t>
      </w:r>
    </w:p>
    <w:p w14:paraId="44E277D1" w14:textId="77777777" w:rsidR="009D679F" w:rsidRDefault="009D679F">
      <w:pPr>
        <w:spacing w:after="160"/>
        <w:jc w:val="both"/>
      </w:pPr>
    </w:p>
    <w:bookmarkEnd w:id="1"/>
    <w:p w14:paraId="3F1B72FA" w14:textId="77777777" w:rsidR="009D679F" w:rsidRDefault="00891490">
      <w:pPr>
        <w:spacing w:line="240" w:lineRule="auto"/>
        <w:jc w:val="both"/>
      </w:pPr>
      <w:r>
        <w:rPr>
          <w:b/>
          <w:bCs/>
          <w:color w:val="FF0000"/>
        </w:rPr>
        <w:t>[L001E8]</w:t>
      </w:r>
      <w:r>
        <w:rPr>
          <w:color w:val="FF0000"/>
        </w:rPr>
        <w:t xml:space="preserve"> System Date</w:t>
      </w:r>
    </w:p>
    <w:p w14:paraId="1B16C9CC" w14:textId="77777777" w:rsidR="009D679F" w:rsidRDefault="009D679F">
      <w:pPr>
        <w:spacing w:line="240" w:lineRule="auto"/>
        <w:jc w:val="both"/>
      </w:pPr>
    </w:p>
    <w:p w14:paraId="54485CF1" w14:textId="77777777" w:rsidR="009D679F" w:rsidRDefault="00891490">
      <w:pPr>
        <w:spacing w:line="240" w:lineRule="auto"/>
        <w:jc w:val="both"/>
      </w:pPr>
      <w:r>
        <w:rPr>
          <w:b/>
          <w:bCs/>
          <w:color w:val="FF0000"/>
        </w:rPr>
        <w:t xml:space="preserve">[M558] </w:t>
      </w:r>
      <w:r>
        <w:rPr>
          <w:color w:val="FF0000"/>
        </w:rPr>
        <w:t>New Bill Line 1/ Mortgagor Name</w:t>
      </w:r>
    </w:p>
    <w:p w14:paraId="77226E7A" w14:textId="77777777" w:rsidR="009D679F" w:rsidRDefault="00891490">
      <w:pPr>
        <w:spacing w:line="240" w:lineRule="auto"/>
        <w:jc w:val="both"/>
      </w:pPr>
      <w:r>
        <w:rPr>
          <w:b/>
          <w:bCs/>
        </w:rPr>
        <w:t>[M559]</w:t>
      </w:r>
      <w:r>
        <w:t xml:space="preserve"> New Bill Line 2/Second Mortgagor</w:t>
      </w:r>
    </w:p>
    <w:p w14:paraId="7EF531DB" w14:textId="77777777" w:rsidR="009D679F" w:rsidRDefault="00891490">
      <w:pPr>
        <w:spacing w:line="240" w:lineRule="auto"/>
        <w:jc w:val="both"/>
      </w:pPr>
      <w:r>
        <w:rPr>
          <w:b/>
          <w:bCs/>
        </w:rPr>
        <w:t>[M560]</w:t>
      </w:r>
      <w:r>
        <w:t xml:space="preserve"> New Bill Line 3/Third Mortgagor</w:t>
      </w:r>
    </w:p>
    <w:p w14:paraId="1F86A25C" w14:textId="77777777" w:rsidR="009D679F" w:rsidRPr="00F60F70" w:rsidRDefault="00891490">
      <w:pPr>
        <w:spacing w:line="240" w:lineRule="auto"/>
        <w:jc w:val="both"/>
      </w:pPr>
      <w:r w:rsidRPr="00F60F70">
        <w:rPr>
          <w:b/>
          <w:bCs/>
        </w:rPr>
        <w:t>[M561]</w:t>
      </w:r>
      <w:r w:rsidRPr="00F60F70">
        <w:t xml:space="preserve"> Additional Mailing Address</w:t>
      </w:r>
    </w:p>
    <w:p w14:paraId="0B0F6A62" w14:textId="77777777" w:rsidR="009D679F" w:rsidRPr="00F60F70" w:rsidRDefault="00891490">
      <w:pPr>
        <w:spacing w:line="240" w:lineRule="auto"/>
        <w:jc w:val="both"/>
        <w:rPr>
          <w:color w:val="FF0000"/>
        </w:rPr>
      </w:pPr>
      <w:r w:rsidRPr="00F60F70">
        <w:rPr>
          <w:b/>
          <w:bCs/>
          <w:color w:val="FF0000"/>
        </w:rPr>
        <w:t>[M562]</w:t>
      </w:r>
      <w:r w:rsidRPr="00F60F70">
        <w:rPr>
          <w:color w:val="FF0000"/>
        </w:rPr>
        <w:t xml:space="preserve"> Mailing Street Address</w:t>
      </w:r>
    </w:p>
    <w:p w14:paraId="6970E599" w14:textId="77777777" w:rsidR="009D679F" w:rsidRDefault="00891490">
      <w:pPr>
        <w:spacing w:line="240" w:lineRule="auto"/>
        <w:jc w:val="both"/>
      </w:pPr>
      <w:r>
        <w:rPr>
          <w:b/>
          <w:bCs/>
          <w:color w:val="FF0000"/>
        </w:rPr>
        <w:t xml:space="preserve">[M563] [M564] [M565] </w:t>
      </w:r>
      <w:r>
        <w:rPr>
          <w:b/>
          <w:bCs/>
        </w:rPr>
        <w:t>[M566]</w:t>
      </w:r>
      <w:r>
        <w:t xml:space="preserve"> </w:t>
      </w:r>
      <w:r>
        <w:rPr>
          <w:color w:val="FF0000"/>
        </w:rPr>
        <w:t>Mailing City, State, 5-Digit Zip</w:t>
      </w:r>
      <w:r>
        <w:t>, 4-Digit Zip</w:t>
      </w:r>
    </w:p>
    <w:p w14:paraId="2B252109" w14:textId="475CD39A" w:rsidR="009D679F" w:rsidRDefault="00891490">
      <w:pPr>
        <w:spacing w:line="240" w:lineRule="auto"/>
        <w:jc w:val="both"/>
      </w:pPr>
      <w:commentRangeStart w:id="2"/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“OR”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[M956]</w:t>
      </w:r>
      <w:r>
        <w:rPr>
          <w:color w:val="0070C0"/>
        </w:rPr>
        <w:t xml:space="preserve"> Foreign Address Indicator = </w:t>
      </w:r>
      <w:r w:rsidR="0093271A">
        <w:rPr>
          <w:color w:val="0070C0"/>
        </w:rPr>
        <w:t>1</w:t>
      </w:r>
      <w:r>
        <w:rPr>
          <w:color w:val="0070C0"/>
        </w:rPr>
        <w:t>)</w:t>
      </w:r>
      <w:commentRangeEnd w:id="2"/>
      <w:r>
        <w:rPr>
          <w:rStyle w:val="CommentReference"/>
        </w:rPr>
        <w:commentReference w:id="2"/>
      </w:r>
    </w:p>
    <w:p w14:paraId="5C90439C" w14:textId="77777777" w:rsidR="009D679F" w:rsidRDefault="00891490">
      <w:pPr>
        <w:spacing w:line="240" w:lineRule="auto"/>
        <w:jc w:val="both"/>
      </w:pPr>
      <w:r>
        <w:rPr>
          <w:b/>
          <w:bCs/>
        </w:rPr>
        <w:t>[M928]</w:t>
      </w:r>
      <w:r>
        <w:t xml:space="preserve"> Foreign Country Code</w:t>
      </w:r>
    </w:p>
    <w:p w14:paraId="257E8D04" w14:textId="77777777" w:rsidR="009D679F" w:rsidRDefault="00891490">
      <w:pPr>
        <w:spacing w:line="240" w:lineRule="auto"/>
        <w:jc w:val="both"/>
      </w:pPr>
      <w:r>
        <w:rPr>
          <w:b/>
          <w:bCs/>
        </w:rPr>
        <w:t>[M929]</w:t>
      </w:r>
      <w:r>
        <w:t xml:space="preserve"> Foreign Postal Code</w:t>
      </w:r>
    </w:p>
    <w:p w14:paraId="02F4A806" w14:textId="77777777" w:rsidR="009D679F" w:rsidRDefault="009D679F">
      <w:pPr>
        <w:spacing w:line="240" w:lineRule="auto"/>
        <w:jc w:val="both"/>
      </w:pPr>
    </w:p>
    <w:p w14:paraId="7EDEB249" w14:textId="77777777" w:rsidR="009D679F" w:rsidRDefault="00891490">
      <w:pPr>
        <w:spacing w:line="240" w:lineRule="auto"/>
        <w:jc w:val="both"/>
      </w:pPr>
      <w:r>
        <w:rPr>
          <w:color w:val="FF0000"/>
          <w:shd w:val="clear" w:color="auto" w:fill="FFFF00"/>
        </w:rPr>
        <w:t xml:space="preserve">(see “Additional Borrowers/Co-Borrowers” on Letter Library Business Rules for Additional Addresses in BKFS) </w:t>
      </w:r>
    </w:p>
    <w:p w14:paraId="406A9EFF" w14:textId="77777777" w:rsidR="009D679F" w:rsidRDefault="00891490">
      <w:pPr>
        <w:spacing w:line="240" w:lineRule="auto"/>
        <w:jc w:val="both"/>
      </w:pPr>
      <w:r>
        <w:t>Co-borrower Name 1</w:t>
      </w:r>
    </w:p>
    <w:p w14:paraId="55626C96" w14:textId="77777777" w:rsidR="009D679F" w:rsidRDefault="00891490">
      <w:pPr>
        <w:spacing w:line="240" w:lineRule="auto"/>
        <w:jc w:val="both"/>
      </w:pPr>
      <w:r>
        <w:t>Co-borrower Name 2</w:t>
      </w:r>
    </w:p>
    <w:p w14:paraId="3BEC8910" w14:textId="77777777" w:rsidR="009D679F" w:rsidRDefault="00891490">
      <w:pPr>
        <w:spacing w:line="240" w:lineRule="auto"/>
        <w:jc w:val="both"/>
      </w:pPr>
      <w:r>
        <w:t>Co-borrower Address Line 1</w:t>
      </w:r>
    </w:p>
    <w:p w14:paraId="7C530B18" w14:textId="77777777" w:rsidR="009D679F" w:rsidRDefault="00891490">
      <w:pPr>
        <w:spacing w:line="240" w:lineRule="auto"/>
        <w:jc w:val="both"/>
      </w:pPr>
      <w:r>
        <w:t>Co-borrower Address Line 2</w:t>
      </w:r>
    </w:p>
    <w:p w14:paraId="18DD8138" w14:textId="77777777" w:rsidR="009D679F" w:rsidRDefault="00891490">
      <w:pPr>
        <w:spacing w:line="240" w:lineRule="auto"/>
        <w:jc w:val="both"/>
      </w:pPr>
      <w:r>
        <w:t>Co-borrower Street</w:t>
      </w:r>
    </w:p>
    <w:p w14:paraId="04B31199" w14:textId="77777777" w:rsidR="009D679F" w:rsidRDefault="00891490">
      <w:pPr>
        <w:spacing w:line="240" w:lineRule="auto"/>
        <w:jc w:val="both"/>
      </w:pPr>
      <w:r>
        <w:t>Co-borrower City, Co-borrower State, Co-borrower Zip Code, Co-borrower Zip Code Suffix</w:t>
      </w:r>
    </w:p>
    <w:p w14:paraId="64B6BC4C" w14:textId="77777777" w:rsidR="009D679F" w:rsidRDefault="009D679F">
      <w:pPr>
        <w:spacing w:line="240" w:lineRule="auto"/>
        <w:jc w:val="both"/>
      </w:pPr>
    </w:p>
    <w:p w14:paraId="5162A5C5" w14:textId="77777777" w:rsidR="009D679F" w:rsidRDefault="00891490">
      <w:pPr>
        <w:spacing w:line="240" w:lineRule="auto"/>
        <w:jc w:val="both"/>
      </w:pPr>
      <w:bookmarkStart w:id="3" w:name="_Hlk528705115"/>
      <w:r>
        <w:t xml:space="preserve">Loan Number: </w:t>
      </w:r>
      <w:r>
        <w:rPr>
          <w:b/>
          <w:bCs/>
          <w:color w:val="FF0000"/>
        </w:rPr>
        <w:t xml:space="preserve">[M594] </w:t>
      </w:r>
      <w:r>
        <w:rPr>
          <w:color w:val="FF0000"/>
        </w:rPr>
        <w:t>Loan Number – No Dash</w:t>
      </w:r>
    </w:p>
    <w:bookmarkEnd w:id="3"/>
    <w:p w14:paraId="507E6190" w14:textId="77777777" w:rsidR="009D679F" w:rsidRDefault="00891490">
      <w:pPr>
        <w:spacing w:line="240" w:lineRule="auto"/>
        <w:jc w:val="both"/>
      </w:pPr>
      <w:r>
        <w:t xml:space="preserve">RE:                     </w:t>
      </w:r>
      <w:r>
        <w:rPr>
          <w:b/>
          <w:bCs/>
          <w:color w:val="FF0000"/>
        </w:rPr>
        <w:t xml:space="preserve">[M567] </w:t>
      </w:r>
      <w:r>
        <w:rPr>
          <w:color w:val="FF0000"/>
        </w:rPr>
        <w:t>New Property Line 1/Street Address</w:t>
      </w:r>
    </w:p>
    <w:p w14:paraId="1B71B9D7" w14:textId="77777777" w:rsidR="009D679F" w:rsidRDefault="00891490">
      <w:pPr>
        <w:spacing w:line="240" w:lineRule="auto"/>
        <w:jc w:val="both"/>
      </w:pPr>
      <w:r>
        <w:t xml:space="preserve">                           </w:t>
      </w:r>
      <w:r>
        <w:rPr>
          <w:b/>
          <w:bCs/>
        </w:rPr>
        <w:t>[M583]</w:t>
      </w:r>
      <w:r>
        <w:t xml:space="preserve"> New Property Unit Number</w:t>
      </w:r>
    </w:p>
    <w:p w14:paraId="74F32F7D" w14:textId="77777777" w:rsidR="009D679F" w:rsidRDefault="00891490">
      <w:pPr>
        <w:spacing w:line="240" w:lineRule="auto"/>
        <w:jc w:val="both"/>
      </w:pPr>
      <w:r>
        <w:rPr>
          <w:color w:val="FF0000"/>
        </w:rPr>
        <w:t xml:space="preserve">                           </w:t>
      </w:r>
      <w:r>
        <w:rPr>
          <w:b/>
          <w:bCs/>
          <w:color w:val="FF0000"/>
        </w:rPr>
        <w:t>[M568]</w:t>
      </w:r>
      <w:r>
        <w:rPr>
          <w:color w:val="FF0000"/>
        </w:rPr>
        <w:t xml:space="preserve"> New Property Line 2/City State and Zip Code</w:t>
      </w:r>
    </w:p>
    <w:p w14:paraId="3071CC11" w14:textId="77777777" w:rsidR="009D679F" w:rsidRDefault="009D679F">
      <w:pPr>
        <w:spacing w:after="160"/>
        <w:jc w:val="both"/>
      </w:pPr>
    </w:p>
    <w:p w14:paraId="18AE732F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  <w:color w:val="FF0000"/>
        </w:rPr>
        <w:t>[M558]</w:t>
      </w:r>
      <w:r>
        <w:rPr>
          <w:color w:val="FF0000"/>
        </w:rPr>
        <w:t xml:space="preserve"> Mortgagor Name</w:t>
      </w:r>
      <w:r>
        <w:t xml:space="preserve"> &amp; </w:t>
      </w:r>
      <w:r>
        <w:rPr>
          <w:b/>
          <w:bCs/>
        </w:rPr>
        <w:t>[M559]</w:t>
      </w:r>
      <w:r>
        <w:t xml:space="preserve"> Second Mortgagor,</w:t>
      </w:r>
    </w:p>
    <w:p w14:paraId="77857EBA" w14:textId="77777777" w:rsidR="009D679F" w:rsidRDefault="009D679F">
      <w:pPr>
        <w:spacing w:line="240" w:lineRule="auto"/>
        <w:jc w:val="both"/>
      </w:pPr>
    </w:p>
    <w:p w14:paraId="575BAFA9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[H567] and/or [H568] present)</w:t>
      </w:r>
    </w:p>
    <w:p w14:paraId="736EDD9A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[H567]</w:t>
      </w:r>
      <w:r>
        <w:t xml:space="preserve"> and </w:t>
      </w:r>
      <w:r>
        <w:rPr>
          <w:b/>
          <w:bCs/>
        </w:rPr>
        <w:t>[H568]</w:t>
      </w:r>
      <w:r>
        <w:t>,</w:t>
      </w:r>
    </w:p>
    <w:p w14:paraId="7F385CC5" w14:textId="77777777" w:rsidR="009D679F" w:rsidRDefault="009D679F">
      <w:pPr>
        <w:spacing w:line="240" w:lineRule="auto"/>
        <w:jc w:val="both"/>
      </w:pPr>
    </w:p>
    <w:p w14:paraId="304BED46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[H581] and/or [H582] present)</w:t>
      </w:r>
    </w:p>
    <w:p w14:paraId="6BDA6C12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[H581]</w:t>
      </w:r>
      <w:r>
        <w:t xml:space="preserve"> and </w:t>
      </w:r>
      <w:r>
        <w:rPr>
          <w:b/>
          <w:bCs/>
        </w:rPr>
        <w:t>[H582]</w:t>
      </w:r>
      <w:r>
        <w:t xml:space="preserve">, </w:t>
      </w:r>
    </w:p>
    <w:p w14:paraId="3570DFFB" w14:textId="77777777" w:rsidR="009D679F" w:rsidRDefault="009D679F">
      <w:pPr>
        <w:spacing w:line="240" w:lineRule="auto"/>
        <w:jc w:val="both"/>
      </w:pPr>
    </w:p>
    <w:p w14:paraId="464D7A53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[H595] and/or [H596] present)</w:t>
      </w:r>
    </w:p>
    <w:p w14:paraId="255A8956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[H595]</w:t>
      </w:r>
      <w:r>
        <w:t xml:space="preserve"> and </w:t>
      </w:r>
      <w:r>
        <w:rPr>
          <w:b/>
          <w:bCs/>
        </w:rPr>
        <w:t>[H596]</w:t>
      </w:r>
      <w:r>
        <w:t xml:space="preserve">, </w:t>
      </w:r>
    </w:p>
    <w:p w14:paraId="1D537126" w14:textId="77777777" w:rsidR="009D679F" w:rsidRDefault="009D679F">
      <w:pPr>
        <w:spacing w:line="240" w:lineRule="auto"/>
        <w:jc w:val="both"/>
      </w:pPr>
    </w:p>
    <w:p w14:paraId="25288E88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b/>
          <w:bCs/>
          <w:color w:val="0070C0"/>
        </w:rPr>
        <w:t xml:space="preserve"> </w:t>
      </w:r>
      <w:r>
        <w:rPr>
          <w:color w:val="0070C0"/>
        </w:rPr>
        <w:t>if [H609] and/or [H610] present)</w:t>
      </w:r>
    </w:p>
    <w:p w14:paraId="1FF0B513" w14:textId="77777777" w:rsidR="009D679F" w:rsidRDefault="00891490">
      <w:pPr>
        <w:spacing w:line="240" w:lineRule="auto"/>
        <w:jc w:val="both"/>
      </w:pPr>
      <w:r>
        <w:lastRenderedPageBreak/>
        <w:t xml:space="preserve">Dear </w:t>
      </w:r>
      <w:r>
        <w:rPr>
          <w:b/>
          <w:bCs/>
        </w:rPr>
        <w:t>[H609]</w:t>
      </w:r>
      <w:r>
        <w:t xml:space="preserve"> and </w:t>
      </w:r>
      <w:r>
        <w:rPr>
          <w:b/>
          <w:bCs/>
        </w:rPr>
        <w:t>[H610]</w:t>
      </w:r>
      <w:r>
        <w:t xml:space="preserve">, </w:t>
      </w:r>
    </w:p>
    <w:p w14:paraId="705F602F" w14:textId="77777777" w:rsidR="009D679F" w:rsidRDefault="009D679F">
      <w:pPr>
        <w:spacing w:line="240" w:lineRule="auto"/>
        <w:jc w:val="both"/>
      </w:pPr>
    </w:p>
    <w:p w14:paraId="15F9D374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[H623] and/or [H624] present)</w:t>
      </w:r>
    </w:p>
    <w:p w14:paraId="2C31BDAB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[H623]</w:t>
      </w:r>
      <w:r>
        <w:t xml:space="preserve"> and </w:t>
      </w:r>
      <w:r>
        <w:rPr>
          <w:b/>
          <w:bCs/>
        </w:rPr>
        <w:t>[H624]</w:t>
      </w:r>
      <w:r>
        <w:t xml:space="preserve">, </w:t>
      </w:r>
    </w:p>
    <w:p w14:paraId="0B460943" w14:textId="77777777" w:rsidR="009D679F" w:rsidRDefault="009D679F">
      <w:pPr>
        <w:spacing w:line="240" w:lineRule="auto"/>
        <w:jc w:val="both"/>
      </w:pPr>
    </w:p>
    <w:p w14:paraId="18DE1567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[H637] and/or [H638] present)</w:t>
      </w:r>
    </w:p>
    <w:p w14:paraId="1AE7BD87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[H637]</w:t>
      </w:r>
      <w:r>
        <w:t xml:space="preserve"> and </w:t>
      </w:r>
      <w:r>
        <w:rPr>
          <w:b/>
          <w:bCs/>
        </w:rPr>
        <w:t>[H638]</w:t>
      </w:r>
      <w:r>
        <w:t xml:space="preserve">, </w:t>
      </w:r>
    </w:p>
    <w:p w14:paraId="475EA4DB" w14:textId="77777777" w:rsidR="009D679F" w:rsidRDefault="009D679F">
      <w:pPr>
        <w:spacing w:line="240" w:lineRule="auto"/>
        <w:jc w:val="both"/>
      </w:pPr>
    </w:p>
    <w:p w14:paraId="14E743F9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[H651] and/or [H652] present)</w:t>
      </w:r>
    </w:p>
    <w:p w14:paraId="072755D7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[H651]</w:t>
      </w:r>
      <w:r>
        <w:t xml:space="preserve"> and </w:t>
      </w:r>
      <w:r>
        <w:rPr>
          <w:b/>
          <w:bCs/>
        </w:rPr>
        <w:t>[H652]</w:t>
      </w:r>
      <w:r>
        <w:t xml:space="preserve">, </w:t>
      </w:r>
    </w:p>
    <w:p w14:paraId="0B14DD4B" w14:textId="77777777" w:rsidR="009D679F" w:rsidRDefault="009D679F">
      <w:pPr>
        <w:spacing w:line="240" w:lineRule="auto"/>
        <w:jc w:val="both"/>
      </w:pPr>
    </w:p>
    <w:p w14:paraId="3A7A44F6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[H665] and/or [H666] present)</w:t>
      </w:r>
    </w:p>
    <w:p w14:paraId="7FB46C7A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[H665]</w:t>
      </w:r>
      <w:r>
        <w:t xml:space="preserve"> and </w:t>
      </w:r>
      <w:r>
        <w:rPr>
          <w:b/>
          <w:bCs/>
        </w:rPr>
        <w:t>[H666]</w:t>
      </w:r>
      <w:r>
        <w:t xml:space="preserve">, </w:t>
      </w:r>
    </w:p>
    <w:p w14:paraId="47B27FBA" w14:textId="77777777" w:rsidR="009D679F" w:rsidRDefault="009D679F">
      <w:pPr>
        <w:spacing w:line="240" w:lineRule="auto"/>
        <w:jc w:val="both"/>
      </w:pPr>
    </w:p>
    <w:p w14:paraId="25DAE2B5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[H679] and/or [H680] present)</w:t>
      </w:r>
    </w:p>
    <w:p w14:paraId="5937EEF4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[H679]</w:t>
      </w:r>
      <w:r>
        <w:t xml:space="preserve"> and </w:t>
      </w:r>
      <w:r>
        <w:rPr>
          <w:b/>
          <w:bCs/>
        </w:rPr>
        <w:t>[H680]</w:t>
      </w:r>
      <w:r>
        <w:t>,</w:t>
      </w:r>
    </w:p>
    <w:bookmarkEnd w:id="0"/>
    <w:p w14:paraId="51D6DF21" w14:textId="77777777" w:rsidR="009D679F" w:rsidRDefault="009D679F">
      <w:pPr>
        <w:widowControl w:val="0"/>
        <w:spacing w:line="240" w:lineRule="auto"/>
        <w:jc w:val="both"/>
      </w:pPr>
    </w:p>
    <w:p w14:paraId="3B3AE2AF" w14:textId="77777777" w:rsidR="009D679F" w:rsidRDefault="009D679F">
      <w:pPr>
        <w:widowControl w:val="0"/>
        <w:spacing w:line="240" w:lineRule="auto"/>
        <w:jc w:val="both"/>
      </w:pPr>
    </w:p>
    <w:p w14:paraId="5D172A6A" w14:textId="77777777" w:rsidR="009D679F" w:rsidRDefault="00891490">
      <w:pPr>
        <w:widowControl w:val="0"/>
        <w:spacing w:line="240" w:lineRule="auto"/>
        <w:jc w:val="both"/>
      </w:pPr>
      <w:r>
        <w:t>&lt;</w:t>
      </w:r>
      <w:proofErr w:type="spellStart"/>
      <w:r>
        <w:t>CompanyLongName</w:t>
      </w:r>
      <w:proofErr w:type="spellEnd"/>
      <w:r>
        <w:t>&gt;</w:t>
      </w:r>
      <w:commentRangeStart w:id="4"/>
      <w:r>
        <w:t xml:space="preserve"> </w:t>
      </w:r>
      <w:commentRangeEnd w:id="4"/>
      <w:r>
        <w:rPr>
          <w:rStyle w:val="CommentReference"/>
        </w:rPr>
        <w:commentReference w:id="4"/>
      </w:r>
      <w:r>
        <w:t>Automatic Payment Program can simplify the process of making your monthly mortgage payment. The convenience of this program allows you to:</w:t>
      </w:r>
    </w:p>
    <w:p w14:paraId="42A3EB79" w14:textId="77777777" w:rsidR="009D679F" w:rsidRDefault="009D679F">
      <w:pPr>
        <w:widowControl w:val="0"/>
        <w:spacing w:line="240" w:lineRule="auto"/>
        <w:jc w:val="both"/>
      </w:pPr>
    </w:p>
    <w:p w14:paraId="258D6690" w14:textId="77777777" w:rsidR="009D679F" w:rsidRDefault="00891490">
      <w:pPr>
        <w:widowControl w:val="0"/>
        <w:tabs>
          <w:tab w:val="left" w:pos="720"/>
        </w:tabs>
        <w:spacing w:line="240" w:lineRule="auto"/>
        <w:ind w:left="360"/>
        <w:jc w:val="both"/>
      </w:pPr>
      <w:r>
        <w:t>*</w:t>
      </w:r>
      <w:r>
        <w:tab/>
        <w:t xml:space="preserve">Eliminate monthly check writing, thus save on the cost of checks as well as on postage </w:t>
      </w:r>
    </w:p>
    <w:p w14:paraId="3CA4617A" w14:textId="77777777" w:rsidR="009D679F" w:rsidRDefault="00891490">
      <w:pPr>
        <w:widowControl w:val="0"/>
        <w:tabs>
          <w:tab w:val="left" w:pos="720"/>
        </w:tabs>
        <w:spacing w:line="240" w:lineRule="auto"/>
        <w:ind w:left="360"/>
        <w:jc w:val="both"/>
      </w:pPr>
      <w:r>
        <w:t>*</w:t>
      </w:r>
      <w:r>
        <w:tab/>
        <w:t xml:space="preserve">Avoid delivery delays and late charges </w:t>
      </w:r>
    </w:p>
    <w:p w14:paraId="093C63E2" w14:textId="77777777" w:rsidR="009D679F" w:rsidRDefault="00891490">
      <w:pPr>
        <w:widowControl w:val="0"/>
        <w:tabs>
          <w:tab w:val="left" w:pos="720"/>
        </w:tabs>
        <w:spacing w:line="240" w:lineRule="auto"/>
        <w:ind w:left="360"/>
        <w:jc w:val="both"/>
      </w:pPr>
      <w:r>
        <w:t>*</w:t>
      </w:r>
      <w:r>
        <w:tab/>
        <w:t xml:space="preserve">Easily make additional principal payments </w:t>
      </w:r>
      <w:proofErr w:type="gramStart"/>
      <w:r>
        <w:t>in order to</w:t>
      </w:r>
      <w:proofErr w:type="gramEnd"/>
      <w:r>
        <w:t xml:space="preserve"> reduce the loan interest to be paid </w:t>
      </w:r>
    </w:p>
    <w:p w14:paraId="6CD0916B" w14:textId="77777777" w:rsidR="009D679F" w:rsidRDefault="009D679F">
      <w:pPr>
        <w:widowControl w:val="0"/>
        <w:spacing w:line="240" w:lineRule="auto"/>
        <w:jc w:val="both"/>
      </w:pPr>
    </w:p>
    <w:p w14:paraId="1867982E" w14:textId="20BBCA06" w:rsidR="009D679F" w:rsidRDefault="00891490">
      <w:pPr>
        <w:widowControl w:val="0"/>
        <w:spacing w:line="240" w:lineRule="auto"/>
        <w:jc w:val="both"/>
      </w:pPr>
      <w:commentRangeStart w:id="5"/>
      <w:commentRangeStart w:id="6"/>
      <w:commentRangeStart w:id="7"/>
      <w:r>
        <w:t xml:space="preserve">Details of this program are provided on the second page of this letter. You may choose from </w:t>
      </w:r>
      <w:proofErr w:type="gramStart"/>
      <w:r>
        <w:t>a number of</w:t>
      </w:r>
      <w:proofErr w:type="gramEnd"/>
      <w:r>
        <w:t xml:space="preserve"> options, including which day of the month </w:t>
      </w:r>
      <w:r w:rsidRPr="002B61AB">
        <w:t>(1</w:t>
      </w:r>
      <w:r w:rsidRPr="002B61AB">
        <w:rPr>
          <w:vertAlign w:val="superscript"/>
        </w:rPr>
        <w:t>st</w:t>
      </w:r>
      <w:r w:rsidRPr="002B61AB">
        <w:t>-1</w:t>
      </w:r>
      <w:r w:rsidR="002B61AB" w:rsidRPr="002B61AB">
        <w:t>5</w:t>
      </w:r>
      <w:r w:rsidRPr="002B61AB">
        <w:rPr>
          <w:vertAlign w:val="superscript"/>
        </w:rPr>
        <w:t>th</w:t>
      </w:r>
      <w:r w:rsidRPr="002B61AB">
        <w:t xml:space="preserve">). </w:t>
      </w:r>
      <w:commentRangeStart w:id="8"/>
      <w:commentRangeStart w:id="9"/>
      <w:commentRangeEnd w:id="5"/>
      <w:r w:rsidRPr="002B61AB">
        <w:rPr>
          <w:rStyle w:val="CommentReference"/>
        </w:rPr>
        <w:commentReference w:id="5"/>
      </w:r>
      <w:commentRangeEnd w:id="6"/>
      <w:r w:rsidRPr="002B61AB">
        <w:rPr>
          <w:rStyle w:val="CommentReference"/>
        </w:rPr>
        <w:commentReference w:id="6"/>
      </w:r>
      <w:commentRangeEnd w:id="7"/>
      <w:r w:rsidRPr="002B61AB">
        <w:rPr>
          <w:rStyle w:val="CommentReference"/>
        </w:rPr>
        <w:commentReference w:id="7"/>
      </w:r>
      <w:r>
        <w:t>If</w:t>
      </w:r>
      <w:commentRangeEnd w:id="8"/>
      <w:r>
        <w:rPr>
          <w:rStyle w:val="CommentReference"/>
        </w:rPr>
        <w:commentReference w:id="8"/>
      </w:r>
      <w:commentRangeEnd w:id="9"/>
      <w:r w:rsidR="002B61AB">
        <w:rPr>
          <w:rStyle w:val="CommentReference"/>
        </w:rPr>
        <w:commentReference w:id="9"/>
      </w:r>
      <w:r>
        <w:t xml:space="preserve"> you are interested in taking advantage of this program, please either visit our website at &lt;</w:t>
      </w:r>
      <w:proofErr w:type="spellStart"/>
      <w:r>
        <w:t>WebSite</w:t>
      </w:r>
      <w:proofErr w:type="spellEnd"/>
      <w:r>
        <w:t>&gt;, or sign the automatic payment authorization form and return it to our office at the address listed on the form. Please include a voided check or a deposit slip. You will be notified in writing when we will begin automatically deducting your payment. Until then, please continue mailing your mortgage payments.</w:t>
      </w:r>
    </w:p>
    <w:p w14:paraId="0671ECFC" w14:textId="77777777" w:rsidR="009D679F" w:rsidRDefault="009D679F">
      <w:pPr>
        <w:widowControl w:val="0"/>
        <w:spacing w:line="240" w:lineRule="auto"/>
        <w:jc w:val="both"/>
      </w:pPr>
    </w:p>
    <w:p w14:paraId="5B9D30EC" w14:textId="77777777" w:rsidR="009D679F" w:rsidRDefault="00891490">
      <w:pPr>
        <w:widowControl w:val="0"/>
        <w:spacing w:line="240" w:lineRule="auto"/>
        <w:jc w:val="both"/>
      </w:pPr>
      <w:r>
        <w:t>We appreciate your business and your satisfaction is very important to us. If you have any questions or concerns, please contact our Customer Service Department at &lt;</w:t>
      </w:r>
      <w:proofErr w:type="spellStart"/>
      <w:r>
        <w:t>CSPhoneNumber</w:t>
      </w:r>
      <w:proofErr w:type="spellEnd"/>
      <w:r>
        <w:t>&gt;. Our office is open &lt;</w:t>
      </w:r>
      <w:proofErr w:type="spellStart"/>
      <w:r>
        <w:t>HoursofOperation</w:t>
      </w:r>
      <w:proofErr w:type="spellEnd"/>
      <w:r>
        <w:t>&gt;.</w:t>
      </w:r>
    </w:p>
    <w:p w14:paraId="386AC279" w14:textId="77777777" w:rsidR="009D679F" w:rsidRDefault="009D679F">
      <w:pPr>
        <w:widowControl w:val="0"/>
        <w:spacing w:line="240" w:lineRule="auto"/>
        <w:jc w:val="both"/>
      </w:pPr>
    </w:p>
    <w:p w14:paraId="72B375A5" w14:textId="77777777" w:rsidR="009D679F" w:rsidRDefault="00891490">
      <w:pPr>
        <w:widowControl w:val="0"/>
        <w:spacing w:line="240" w:lineRule="auto"/>
        <w:jc w:val="both"/>
      </w:pPr>
      <w:r>
        <w:t>Sincerely,</w:t>
      </w:r>
    </w:p>
    <w:p w14:paraId="69B5250A" w14:textId="77777777" w:rsidR="009D679F" w:rsidRDefault="009D679F">
      <w:pPr>
        <w:widowControl w:val="0"/>
        <w:spacing w:line="240" w:lineRule="auto"/>
        <w:jc w:val="both"/>
      </w:pPr>
    </w:p>
    <w:p w14:paraId="655AD243" w14:textId="77777777" w:rsidR="009D679F" w:rsidRDefault="00891490">
      <w:pPr>
        <w:spacing w:line="240" w:lineRule="auto"/>
        <w:jc w:val="both"/>
      </w:pPr>
      <w:commentRangeStart w:id="10"/>
      <w:commentRangeStart w:id="11"/>
      <w:r>
        <w:t>Customer Service Department</w:t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</w:p>
    <w:p w14:paraId="23DD4D0E" w14:textId="77777777" w:rsidR="009D679F" w:rsidRDefault="00891490">
      <w:pPr>
        <w:spacing w:line="240" w:lineRule="auto"/>
        <w:jc w:val="both"/>
      </w:pPr>
      <w:r>
        <w:t>&lt;</w:t>
      </w:r>
      <w:proofErr w:type="spellStart"/>
      <w:r>
        <w:t>CompanyLongName</w:t>
      </w:r>
      <w:proofErr w:type="spellEnd"/>
      <w:r>
        <w:t>&gt;</w:t>
      </w:r>
    </w:p>
    <w:p w14:paraId="7BE1C8DB" w14:textId="77777777" w:rsidR="009D679F" w:rsidRDefault="009D679F">
      <w:pPr>
        <w:widowControl w:val="0"/>
        <w:spacing w:line="240" w:lineRule="auto"/>
        <w:jc w:val="both"/>
        <w:rPr>
          <w:sz w:val="17"/>
          <w:szCs w:val="17"/>
        </w:rPr>
      </w:pPr>
    </w:p>
    <w:p w14:paraId="1FE3714C" w14:textId="77777777" w:rsidR="009D679F" w:rsidRDefault="009D679F">
      <w:pPr>
        <w:widowControl w:val="0"/>
        <w:spacing w:line="240" w:lineRule="auto"/>
        <w:jc w:val="both"/>
        <w:rPr>
          <w:sz w:val="17"/>
          <w:szCs w:val="17"/>
        </w:rPr>
      </w:pPr>
    </w:p>
    <w:p w14:paraId="737E2E46" w14:textId="77777777" w:rsidR="009D679F" w:rsidRDefault="00891490">
      <w:pPr>
        <w:widowControl w:val="0"/>
        <w:spacing w:line="240" w:lineRule="auto"/>
        <w:jc w:val="both"/>
        <w:rPr>
          <w:sz w:val="17"/>
          <w:szCs w:val="17"/>
        </w:rPr>
      </w:pPr>
      <w:commentRangeStart w:id="12"/>
      <w:commentRangeEnd w:id="12"/>
      <w:r>
        <w:rPr>
          <w:rStyle w:val="CommentReference"/>
        </w:rPr>
        <w:commentReference w:id="12"/>
      </w:r>
    </w:p>
    <w:p w14:paraId="1455616E" w14:textId="77777777" w:rsidR="009D679F" w:rsidRDefault="009D679F">
      <w:pPr>
        <w:widowControl w:val="0"/>
        <w:spacing w:line="240" w:lineRule="auto"/>
        <w:jc w:val="both"/>
        <w:rPr>
          <w:sz w:val="17"/>
          <w:szCs w:val="17"/>
        </w:rPr>
      </w:pPr>
    </w:p>
    <w:sectPr w:rsidR="009D679F">
      <w:headerReference w:type="default" r:id="rId10"/>
      <w:pgSz w:w="12240" w:h="15840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Terry-Ann Akers" w:date="2019-05-31T09:36:00Z" w:initials="TA">
    <w:p w14:paraId="4E29726D" w14:textId="77777777" w:rsidR="009D679F" w:rsidRDefault="00891490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[M956] Foreign Address Indicator is on KLNX/ADDB Borrower Info Page (FOR ADDR), MAS1/ADD2 (FOREIGN MAILING ADDR), KLNX/UPA1, LNKU/GLBM Page 1, NEW1/ADD2</w:t>
      </w:r>
    </w:p>
    <w:p w14:paraId="2717AD12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52574D7A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Y = Foreign Country</w:t>
      </w:r>
    </w:p>
    <w:p w14:paraId="7A441529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Blank = U.S. State</w:t>
      </w:r>
    </w:p>
    <w:p w14:paraId="20ECCFEA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37F10DF6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If foreign address indicator is present, NCI will need to pull for additional postage and client will need to review for address accuracy. </w:t>
      </w:r>
    </w:p>
    <w:p w14:paraId="01BDB6B0" w14:textId="77777777" w:rsidR="009D679F" w:rsidRDefault="009D679F">
      <w:pPr>
        <w:spacing w:after="160" w:line="240" w:lineRule="auto"/>
        <w:rPr>
          <w:sz w:val="20"/>
          <w:szCs w:val="20"/>
        </w:rPr>
      </w:pPr>
    </w:p>
  </w:comment>
  <w:comment w:id="4" w:author="terryann.akers" w:date="2019-02-01T16:22:00Z" w:initials="t">
    <w:p w14:paraId="4F3285AC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Added</w:t>
      </w:r>
    </w:p>
  </w:comment>
  <w:comment w:id="5" w:author="terryann.akers" w:date="2019-02-01T16:25:00Z" w:initials="t">
    <w:p w14:paraId="35B17AEC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Added</w:t>
      </w:r>
    </w:p>
    <w:p w14:paraId="74C5806E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57DCEDDA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Does this stand true for the client? </w:t>
      </w:r>
    </w:p>
    <w:p w14:paraId="519DA1A1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Would this need to be revised?</w:t>
      </w:r>
    </w:p>
    <w:p w14:paraId="274E8ABC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75831059" w14:textId="77777777" w:rsidR="009D679F" w:rsidRDefault="00891490">
      <w:pPr>
        <w:spacing w:after="16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Additionally</w:t>
      </w:r>
      <w:proofErr w:type="gramEnd"/>
      <w:r>
        <w:rPr>
          <w:sz w:val="20"/>
          <w:szCs w:val="20"/>
        </w:rPr>
        <w:t xml:space="preserve"> does the client want to add reference to CCN as listed on the 1</w:t>
      </w:r>
      <w:r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page of the CA002 Welcome + ACH Signup letter? </w:t>
      </w:r>
    </w:p>
  </w:comment>
  <w:comment w:id="6" w:author="Jennifer Vagedes" w:date="2021-05-13T07:39:00Z" w:initials="JV">
    <w:p w14:paraId="0B2D21B2" w14:textId="77777777" w:rsidR="009D679F" w:rsidRDefault="0089149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Yes, let’s add reference to Servicing Digital so we can try and get them to go online and setup vs. mailing in form and check. </w:t>
      </w:r>
    </w:p>
    <w:p w14:paraId="2DFE1359" w14:textId="77777777" w:rsidR="009D679F" w:rsidRDefault="009D679F">
      <w:pPr>
        <w:spacing w:line="240" w:lineRule="auto"/>
        <w:rPr>
          <w:sz w:val="20"/>
          <w:szCs w:val="20"/>
        </w:rPr>
      </w:pPr>
    </w:p>
  </w:comment>
  <w:comment w:id="7" w:author="Kate Samayoa" w:date="2021-05-13T13:41:00Z" w:initials="KS">
    <w:p w14:paraId="1EA4F4D9" w14:textId="77777777" w:rsidR="009D679F" w:rsidRDefault="00891490">
      <w:pPr>
        <w:spacing w:line="240" w:lineRule="auto"/>
        <w:rPr>
          <w:sz w:val="20"/>
          <w:szCs w:val="20"/>
        </w:rPr>
      </w:pPr>
      <w:r>
        <w:rPr>
          <w:sz w:val="20"/>
          <w:szCs w:val="20"/>
          <w:shd w:val="clear" w:color="auto" w:fill="FF00FF"/>
        </w:rPr>
        <w:t>Added reference to website.</w:t>
      </w:r>
    </w:p>
  </w:comment>
  <w:comment w:id="8" w:author="Jennifer Vagedes" w:date="2021-05-20T08:44:00Z" w:initials="JV">
    <w:p w14:paraId="759C31E2" w14:textId="110E48C7" w:rsidR="00891490" w:rsidRDefault="00891490">
      <w:pPr>
        <w:pStyle w:val="CommentText"/>
      </w:pPr>
      <w:r w:rsidRPr="00891490">
        <w:rPr>
          <w:rStyle w:val="CommentReference"/>
          <w:highlight w:val="green"/>
        </w:rPr>
        <w:annotationRef/>
      </w:r>
      <w:r w:rsidRPr="00891490">
        <w:rPr>
          <w:highlight w:val="green"/>
        </w:rPr>
        <w:t>Update this to (1</w:t>
      </w:r>
      <w:r w:rsidRPr="00891490">
        <w:rPr>
          <w:highlight w:val="green"/>
          <w:vertAlign w:val="superscript"/>
        </w:rPr>
        <w:t>st</w:t>
      </w:r>
      <w:r w:rsidRPr="00891490">
        <w:rPr>
          <w:highlight w:val="green"/>
        </w:rPr>
        <w:t xml:space="preserve"> – 15</w:t>
      </w:r>
      <w:r w:rsidRPr="00891490">
        <w:rPr>
          <w:highlight w:val="green"/>
          <w:vertAlign w:val="superscript"/>
        </w:rPr>
        <w:t>th</w:t>
      </w:r>
      <w:r w:rsidRPr="00891490">
        <w:rPr>
          <w:highlight w:val="green"/>
        </w:rPr>
        <w:t>)</w:t>
      </w:r>
    </w:p>
  </w:comment>
  <w:comment w:id="9" w:author="Kate Samayoa" w:date="2021-05-20T10:19:00Z" w:initials="KS">
    <w:p w14:paraId="287D1DB8" w14:textId="5073998F" w:rsidR="002B61AB" w:rsidRDefault="002B61AB">
      <w:pPr>
        <w:pStyle w:val="CommentText"/>
      </w:pPr>
      <w:r>
        <w:rPr>
          <w:rStyle w:val="CommentReference"/>
        </w:rPr>
        <w:annotationRef/>
      </w:r>
      <w:r w:rsidRPr="002B61AB">
        <w:rPr>
          <w:highlight w:val="magenta"/>
        </w:rPr>
        <w:t>Updated from 1</w:t>
      </w:r>
      <w:r w:rsidRPr="002B61AB">
        <w:rPr>
          <w:highlight w:val="magenta"/>
          <w:vertAlign w:val="superscript"/>
        </w:rPr>
        <w:t>st</w:t>
      </w:r>
      <w:r w:rsidRPr="002B61AB">
        <w:rPr>
          <w:highlight w:val="magenta"/>
        </w:rPr>
        <w:t>-16</w:t>
      </w:r>
      <w:r w:rsidRPr="002B61AB">
        <w:rPr>
          <w:highlight w:val="magenta"/>
          <w:vertAlign w:val="superscript"/>
        </w:rPr>
        <w:t>th</w:t>
      </w:r>
      <w:r>
        <w:t xml:space="preserve"> </w:t>
      </w:r>
    </w:p>
  </w:comment>
  <w:comment w:id="10" w:author="terryann.akers" w:date="2019-02-01T12:49:00Z" w:initials="t">
    <w:p w14:paraId="5D726382" w14:textId="77777777" w:rsidR="009D679F" w:rsidRDefault="00891490">
      <w:pPr>
        <w:spacing w:after="16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Revised</w:t>
      </w:r>
    </w:p>
    <w:p w14:paraId="086054C3" w14:textId="77777777" w:rsidR="009D679F" w:rsidRDefault="009D679F">
      <w:pPr>
        <w:spacing w:after="160" w:line="240" w:lineRule="auto"/>
        <w:rPr>
          <w:sz w:val="24"/>
          <w:szCs w:val="24"/>
        </w:rPr>
      </w:pPr>
    </w:p>
    <w:p w14:paraId="72A06AD8" w14:textId="77777777" w:rsidR="009D679F" w:rsidRDefault="00891490">
      <w:pPr>
        <w:spacing w:after="16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department name that the client would need to have here?   </w:t>
      </w:r>
    </w:p>
    <w:p w14:paraId="0F2FCE8B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2F4352CB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***The department name varies from client to client.***</w:t>
      </w:r>
    </w:p>
  </w:comment>
  <w:comment w:id="11" w:author="Jennifer Vagedes" w:date="2021-05-13T07:40:00Z" w:initials="JV">
    <w:p w14:paraId="38135787" w14:textId="77777777" w:rsidR="009D679F" w:rsidRDefault="0089149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Customer Service Department is good. </w:t>
      </w:r>
    </w:p>
    <w:p w14:paraId="1F1C8899" w14:textId="77777777" w:rsidR="009D679F" w:rsidRDefault="009D679F">
      <w:pPr>
        <w:spacing w:line="240" w:lineRule="auto"/>
        <w:rPr>
          <w:sz w:val="20"/>
          <w:szCs w:val="20"/>
        </w:rPr>
      </w:pPr>
    </w:p>
  </w:comment>
  <w:comment w:id="12" w:author="Terry Ann Akers [2]" w:date="2020-06-04T10:24:00Z" w:initials="TA">
    <w:p w14:paraId="5911B640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bCs/>
          <w:i/>
          <w:iCs/>
          <w:sz w:val="20"/>
          <w:szCs w:val="20"/>
          <w:u w:val="single"/>
        </w:rPr>
        <w:t>ACH Terms of Services</w:t>
      </w:r>
      <w:r>
        <w:rPr>
          <w:sz w:val="20"/>
          <w:szCs w:val="20"/>
        </w:rPr>
        <w:t xml:space="preserve"> and</w:t>
      </w:r>
      <w:r>
        <w:rPr>
          <w:b/>
          <w:bCs/>
          <w:i/>
          <w:iCs/>
          <w:sz w:val="20"/>
          <w:szCs w:val="20"/>
          <w:u w:val="single"/>
        </w:rPr>
        <w:t xml:space="preserve"> Automatic Draft Authorization Form</w:t>
      </w:r>
      <w:r>
        <w:rPr>
          <w:sz w:val="20"/>
          <w:szCs w:val="20"/>
        </w:rPr>
        <w:t xml:space="preserve"> were removed from the template. </w:t>
      </w:r>
    </w:p>
    <w:p w14:paraId="58CEE5D9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ab/>
        <w:t>The form will be a standalone form that will produce with the letter through the NCI Program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1BDB6B0" w15:done="0"/>
  <w15:commentEx w15:paraId="4F3285AC" w15:done="0"/>
  <w15:commentEx w15:paraId="75831059" w15:done="0"/>
  <w15:commentEx w15:paraId="2DFE1359" w15:paraIdParent="75831059" w15:done="0"/>
  <w15:commentEx w15:paraId="1EA4F4D9" w15:paraIdParent="75831059" w15:done="0"/>
  <w15:commentEx w15:paraId="759C31E2" w15:done="0"/>
  <w15:commentEx w15:paraId="287D1DB8" w15:paraIdParent="759C31E2" w15:done="0"/>
  <w15:commentEx w15:paraId="2F4352CB" w15:done="0"/>
  <w15:commentEx w15:paraId="1F1C8899" w15:paraIdParent="2F4352CB" w15:done="0"/>
  <w15:commentEx w15:paraId="58CEE5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509FFC" w16cex:dateUtc="2021-05-20T13:44:00Z"/>
  <w16cex:commentExtensible w16cex:durableId="2450B64D" w16cex:dateUtc="2021-05-20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1BDB6B0" w16cid:durableId="24509FDC"/>
  <w16cid:commentId w16cid:paraId="4F3285AC" w16cid:durableId="24509FDD"/>
  <w16cid:commentId w16cid:paraId="75831059" w16cid:durableId="24509FDE"/>
  <w16cid:commentId w16cid:paraId="2DFE1359" w16cid:durableId="24509FDF"/>
  <w16cid:commentId w16cid:paraId="1EA4F4D9" w16cid:durableId="24509FE0"/>
  <w16cid:commentId w16cid:paraId="759C31E2" w16cid:durableId="24509FFC"/>
  <w16cid:commentId w16cid:paraId="287D1DB8" w16cid:durableId="2450B64D"/>
  <w16cid:commentId w16cid:paraId="2F4352CB" w16cid:durableId="24509FE1"/>
  <w16cid:commentId w16cid:paraId="1F1C8899" w16cid:durableId="24509FE2"/>
  <w16cid:commentId w16cid:paraId="58CEE5D9" w16cid:durableId="24509F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A24BEC" w14:textId="77777777" w:rsidR="003012CF" w:rsidRDefault="00891490">
      <w:pPr>
        <w:spacing w:line="240" w:lineRule="auto"/>
      </w:pPr>
      <w:r>
        <w:separator/>
      </w:r>
    </w:p>
  </w:endnote>
  <w:endnote w:type="continuationSeparator" w:id="0">
    <w:p w14:paraId="4B1A40EF" w14:textId="77777777" w:rsidR="003012CF" w:rsidRDefault="008914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C5091" w14:textId="77777777" w:rsidR="003012CF" w:rsidRDefault="00891490">
      <w:pPr>
        <w:spacing w:line="240" w:lineRule="auto"/>
      </w:pPr>
      <w:r>
        <w:separator/>
      </w:r>
    </w:p>
  </w:footnote>
  <w:footnote w:type="continuationSeparator" w:id="0">
    <w:p w14:paraId="23DB18A2" w14:textId="77777777" w:rsidR="003012CF" w:rsidRDefault="008914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B5AFE3" w14:textId="77777777" w:rsidR="009D679F" w:rsidRDefault="00891490">
    <w:pPr>
      <w:spacing w:line="240" w:lineRule="auto"/>
    </w:pPr>
    <w:r>
      <w:rPr>
        <w:noProof/>
      </w:rPr>
      <w:drawing>
        <wp:inline distT="0" distB="0" distL="0" distR="0" wp14:anchorId="6C0AC4FE" wp14:editId="74344825">
          <wp:extent cx="1076325" cy="1066800"/>
          <wp:effectExtent l="0" t="0" r="0" b="0"/>
          <wp:docPr id="100001" name="Picture 100001" descr="C:\Users\ssourdiffe\AppData\Local\Microsoft\Windows\INetCache\Content.MSO\34B02192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2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6325" cy="1066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Terry-Ann Akers">
    <w15:presenceInfo w15:providerId="None" w15:userId="Terry-Ann Akers"/>
  </w15:person>
  <w15:person w15:author="terryann.akers">
    <w15:presenceInfo w15:providerId="None" w15:userId="terryann.akers"/>
  </w15:person>
  <w15:person w15:author="Jennifer Vagedes">
    <w15:presenceInfo w15:providerId="AD" w15:userId="S::jvagedes@fbhl.com::112f499a-f515-4430-b371-7517958d0b65"/>
  </w15:person>
  <w15:person w15:author="Kate Samayoa">
    <w15:presenceInfo w15:providerId="AD" w15:userId="S::kate.samayoa@newcoursecc.com::b03b82dc-7619-4fff-9c40-eb7ca9b24d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9F"/>
    <w:rsid w:val="002A43CF"/>
    <w:rsid w:val="002B61AB"/>
    <w:rsid w:val="003012CF"/>
    <w:rsid w:val="00891490"/>
    <w:rsid w:val="0093271A"/>
    <w:rsid w:val="009D679F"/>
    <w:rsid w:val="00F6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5CF3"/>
  <w15:docId w15:val="{5BF914AD-0731-4D58-AA0B-9DC7C9A1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149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490"/>
    <w:rPr>
      <w:rFonts w:ascii="Segoe UI" w:eastAsia="Calibr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14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1490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9346A683DD543A85BE3979E0F3B37" ma:contentTypeVersion="16" ma:contentTypeDescription="Create a new document." ma:contentTypeScope="" ma:versionID="b5261db1f573efeac62f5ab21ace382b">
  <xsd:schema xmlns:xsd="http://www.w3.org/2001/XMLSchema" xmlns:xs="http://www.w3.org/2001/XMLSchema" xmlns:p="http://schemas.microsoft.com/office/2006/metadata/properties" xmlns:ns2="4dd41939-e2bb-49c8-aef7-af709c4d83ce" xmlns:ns3="63caa321-d860-45f3-8b0e-17e1513b27b3" xmlns:ns4="286d7d81-34eb-442c-81d1-8f3e81941620" targetNamespace="http://schemas.microsoft.com/office/2006/metadata/properties" ma:root="true" ma:fieldsID="a6a0a9899f6b7aae62b1ac977d29d9e9" ns2:_="" ns3:_="" ns4:_="">
    <xsd:import namespace="4dd41939-e2bb-49c8-aef7-af709c4d83ce"/>
    <xsd:import namespace="63caa321-d860-45f3-8b0e-17e1513b27b3"/>
    <xsd:import namespace="286d7d81-34eb-442c-81d1-8f3e8194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41939-e2bb-49c8-aef7-af709c4d8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8434c49-aee6-45a5-8c5b-42c17f9fca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aa321-d860-45f3-8b0e-17e1513b27b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d7d81-34eb-442c-81d1-8f3e81941620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4ef9648-cc01-494c-8999-88f8473c2938}" ma:internalName="TaxCatchAll" ma:showField="CatchAllData" ma:web="286d7d81-34eb-442c-81d1-8f3e8194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6d7d81-34eb-442c-81d1-8f3e81941620" xsi:nil="true"/>
    <lcf76f155ced4ddcb4097134ff3c332f xmlns="4dd41939-e2bb-49c8-aef7-af709c4d83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9FF2DC-3479-4661-A7F1-D331E356C529}"/>
</file>

<file path=customXml/itemProps2.xml><?xml version="1.0" encoding="utf-8"?>
<ds:datastoreItem xmlns:ds="http://schemas.openxmlformats.org/officeDocument/2006/customXml" ds:itemID="{87FC1AC8-7B12-4F80-ACCB-04D2EED543B9}"/>
</file>

<file path=customXml/itemProps3.xml><?xml version="1.0" encoding="utf-8"?>
<ds:datastoreItem xmlns:ds="http://schemas.openxmlformats.org/officeDocument/2006/customXml" ds:itemID="{757DB9EC-6A4A-437E-9B99-C81A1F1DAD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Samayoa</dc:creator>
  <cp:lastModifiedBy>Kate Samayoa</cp:lastModifiedBy>
  <cp:revision>4</cp:revision>
  <dcterms:created xsi:type="dcterms:W3CDTF">2021-05-25T14:43:00Z</dcterms:created>
  <dcterms:modified xsi:type="dcterms:W3CDTF">2021-06-03T13:31:00Z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0x0101003819346A683DD543A85BE3979E0F3B37</vt:lpwstr>
  </property>
</Properties>
</file>