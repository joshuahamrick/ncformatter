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C38EA7" w14:textId="77777777" w:rsidR="00996E42" w:rsidRDefault="00996E42">
      <w:pPr>
        <w:spacing w:after="160"/>
      </w:pPr>
    </w:p>
    <w:p w14:paraId="4B447AC7" w14:textId="77777777" w:rsidR="00996E42" w:rsidRDefault="0004691B">
      <w:pPr>
        <w:spacing w:line="240" w:lineRule="auto"/>
        <w:jc w:val="both"/>
      </w:pPr>
      <w:r>
        <w:rPr>
          <w:b/>
          <w:bCs/>
        </w:rPr>
        <w:t xml:space="preserve">[H002] </w:t>
      </w:r>
      <w:r>
        <w:t>Company Address Line 1</w:t>
      </w:r>
    </w:p>
    <w:p w14:paraId="1D270387" w14:textId="77777777" w:rsidR="00996E42" w:rsidRDefault="0004691B">
      <w:pPr>
        <w:spacing w:line="240" w:lineRule="auto"/>
        <w:jc w:val="both"/>
      </w:pPr>
      <w:r>
        <w:rPr>
          <w:b/>
          <w:bCs/>
        </w:rPr>
        <w:t xml:space="preserve">[H003] </w:t>
      </w:r>
      <w:r>
        <w:t>Company Address Line 2</w:t>
      </w:r>
    </w:p>
    <w:p w14:paraId="7CBF26B5" w14:textId="77777777" w:rsidR="00996E42" w:rsidRDefault="0004691B">
      <w:pPr>
        <w:spacing w:line="240" w:lineRule="auto"/>
        <w:jc w:val="both"/>
      </w:pPr>
      <w:r>
        <w:rPr>
          <w:b/>
          <w:bCs/>
        </w:rPr>
        <w:t xml:space="preserve">[H004] </w:t>
      </w:r>
      <w:r>
        <w:t>Company Address Line 3</w:t>
      </w:r>
    </w:p>
    <w:p w14:paraId="4C3CF7B2" w14:textId="77777777" w:rsidR="00996E42" w:rsidRDefault="00996E42">
      <w:pPr>
        <w:spacing w:after="160"/>
        <w:jc w:val="both"/>
      </w:pPr>
    </w:p>
    <w:p w14:paraId="59F750F0" w14:textId="77777777" w:rsidR="00996E42" w:rsidRDefault="0004691B">
      <w:pPr>
        <w:spacing w:line="240" w:lineRule="auto"/>
        <w:jc w:val="both"/>
      </w:pPr>
      <w:r>
        <w:rPr>
          <w:b/>
          <w:bCs/>
          <w:color w:val="FF0000"/>
        </w:rPr>
        <w:t>[L001E8]</w:t>
      </w:r>
      <w:r>
        <w:rPr>
          <w:color w:val="FF0000"/>
        </w:rPr>
        <w:t xml:space="preserve"> System Date</w:t>
      </w:r>
    </w:p>
    <w:p w14:paraId="7FE8E8E4" w14:textId="77777777" w:rsidR="00996E42" w:rsidRDefault="0004691B">
      <w:pPr>
        <w:spacing w:line="240" w:lineRule="auto"/>
        <w:jc w:val="both"/>
      </w:pPr>
      <w:r>
        <w:tab/>
      </w:r>
      <w:r>
        <w:tab/>
      </w:r>
      <w:r>
        <w:tab/>
      </w:r>
      <w:r>
        <w:tab/>
      </w:r>
    </w:p>
    <w:p w14:paraId="253B6DA3" w14:textId="77777777" w:rsidR="00996E42" w:rsidRDefault="0004691B">
      <w:pPr>
        <w:spacing w:line="240" w:lineRule="auto"/>
        <w:jc w:val="both"/>
      </w:pPr>
      <w:r>
        <w:rPr>
          <w:b/>
          <w:bCs/>
          <w:color w:val="FF0000"/>
        </w:rPr>
        <w:t xml:space="preserve">[M558] </w:t>
      </w:r>
      <w:r>
        <w:rPr>
          <w:color w:val="FF0000"/>
        </w:rPr>
        <w:t>New Bill Line 1/ Mortgagor Name</w:t>
      </w:r>
    </w:p>
    <w:p w14:paraId="73E9D4F6" w14:textId="77777777" w:rsidR="00996E42" w:rsidRDefault="0004691B">
      <w:pPr>
        <w:spacing w:line="240" w:lineRule="auto"/>
        <w:jc w:val="both"/>
      </w:pPr>
      <w:r>
        <w:rPr>
          <w:b/>
          <w:bCs/>
        </w:rPr>
        <w:t>[M559]</w:t>
      </w:r>
      <w:r>
        <w:t xml:space="preserve"> New Bill Line 2/Second Mortgagor</w:t>
      </w:r>
    </w:p>
    <w:p w14:paraId="6C9BDDE5" w14:textId="77777777" w:rsidR="00996E42" w:rsidRDefault="0004691B">
      <w:pPr>
        <w:spacing w:line="240" w:lineRule="auto"/>
        <w:jc w:val="both"/>
      </w:pPr>
      <w:r>
        <w:rPr>
          <w:b/>
          <w:bCs/>
        </w:rPr>
        <w:t>[M560]</w:t>
      </w:r>
      <w:r>
        <w:t xml:space="preserve"> New Bill Line 3/Third Mortgagor</w:t>
      </w:r>
    </w:p>
    <w:p w14:paraId="329C9633" w14:textId="77777777" w:rsidR="00996E42" w:rsidRDefault="0004691B">
      <w:pPr>
        <w:spacing w:line="240" w:lineRule="auto"/>
        <w:jc w:val="both"/>
      </w:pPr>
      <w:r>
        <w:rPr>
          <w:b/>
          <w:bCs/>
        </w:rPr>
        <w:t>[M561]</w:t>
      </w:r>
      <w:r>
        <w:t xml:space="preserve"> Additional Mailing Address</w:t>
      </w:r>
    </w:p>
    <w:p w14:paraId="3C3AEDAE" w14:textId="77777777" w:rsidR="00996E42" w:rsidRDefault="0004691B">
      <w:pPr>
        <w:spacing w:line="240" w:lineRule="auto"/>
        <w:jc w:val="both"/>
      </w:pPr>
      <w:r>
        <w:rPr>
          <w:b/>
          <w:bCs/>
          <w:color w:val="FF0000"/>
        </w:rPr>
        <w:t>[M562]</w:t>
      </w:r>
      <w:r>
        <w:rPr>
          <w:color w:val="FF0000"/>
        </w:rPr>
        <w:t xml:space="preserve"> Mailing Street Address</w:t>
      </w:r>
    </w:p>
    <w:p w14:paraId="3BBD0D2B" w14:textId="77777777" w:rsidR="00996E42" w:rsidRDefault="0004691B">
      <w:pPr>
        <w:spacing w:line="240" w:lineRule="auto"/>
        <w:jc w:val="both"/>
      </w:pPr>
      <w:r>
        <w:rPr>
          <w:b/>
          <w:bCs/>
          <w:color w:val="FF0000"/>
        </w:rPr>
        <w:t xml:space="preserve">[M563] [M564] [M565] </w:t>
      </w:r>
      <w:r>
        <w:rPr>
          <w:b/>
          <w:bCs/>
        </w:rPr>
        <w:t>[M566]</w:t>
      </w:r>
      <w:r>
        <w:t xml:space="preserve"> </w:t>
      </w:r>
      <w:r>
        <w:rPr>
          <w:color w:val="FF0000"/>
        </w:rPr>
        <w:t>Mailing City, State, 5-Digit Zip</w:t>
      </w:r>
      <w:r>
        <w:t>, 4-Digit Zip</w:t>
      </w:r>
    </w:p>
    <w:p w14:paraId="5EAF061B" w14:textId="77777777" w:rsidR="00996E42" w:rsidRDefault="0004691B">
      <w:pPr>
        <w:spacing w:line="240" w:lineRule="auto"/>
        <w:jc w:val="both"/>
      </w:pPr>
      <w:commentRangeStart w:id="0"/>
      <w:r>
        <w:rPr>
          <w:color w:val="0070C0"/>
        </w:rPr>
        <w:t>(</w:t>
      </w:r>
      <w:r>
        <w:rPr>
          <w:b/>
          <w:bCs/>
          <w:color w:val="0070C0"/>
          <w:u w:val="single" w:color="0070C0"/>
        </w:rPr>
        <w:t>“OR”</w:t>
      </w:r>
      <w:r>
        <w:rPr>
          <w:color w:val="0070C0"/>
        </w:rPr>
        <w:t xml:space="preserve"> If </w:t>
      </w:r>
      <w:r>
        <w:rPr>
          <w:b/>
          <w:bCs/>
          <w:color w:val="0070C0"/>
        </w:rPr>
        <w:t>[M956]</w:t>
      </w:r>
      <w:r>
        <w:rPr>
          <w:color w:val="0070C0"/>
        </w:rPr>
        <w:t xml:space="preserve"> Foreign Address Indicator = Y)</w:t>
      </w:r>
    </w:p>
    <w:p w14:paraId="7B8A31B1" w14:textId="77777777" w:rsidR="00996E42" w:rsidRDefault="0004691B">
      <w:pPr>
        <w:spacing w:line="240" w:lineRule="auto"/>
        <w:jc w:val="both"/>
      </w:pPr>
      <w:r>
        <w:rPr>
          <w:b/>
          <w:bCs/>
        </w:rPr>
        <w:t>[M928]</w:t>
      </w:r>
      <w:r>
        <w:t xml:space="preserve"> Foreign Country Code</w:t>
      </w:r>
    </w:p>
    <w:p w14:paraId="7FA1451D" w14:textId="77777777" w:rsidR="00996E42" w:rsidRDefault="0004691B">
      <w:pPr>
        <w:spacing w:line="240" w:lineRule="auto"/>
        <w:jc w:val="both"/>
      </w:pPr>
      <w:r>
        <w:rPr>
          <w:b/>
          <w:bCs/>
        </w:rPr>
        <w:t>[M929]</w:t>
      </w:r>
      <w:r>
        <w:t xml:space="preserve"> Foreign Postal Code</w:t>
      </w:r>
      <w:commentRangeEnd w:id="0"/>
      <w:r>
        <w:rPr>
          <w:rStyle w:val="CommentReference"/>
        </w:rPr>
        <w:commentReference w:id="0"/>
      </w:r>
    </w:p>
    <w:p w14:paraId="68E56670" w14:textId="77777777" w:rsidR="00996E42" w:rsidRDefault="00996E42">
      <w:pPr>
        <w:jc w:val="both"/>
      </w:pPr>
    </w:p>
    <w:p w14:paraId="4397CF19" w14:textId="77777777" w:rsidR="00996E42" w:rsidRDefault="0004691B">
      <w:pPr>
        <w:spacing w:line="240" w:lineRule="auto"/>
        <w:jc w:val="both"/>
      </w:pPr>
      <w:bookmarkStart w:id="1" w:name="_Hlk9498333"/>
      <w:r>
        <w:rPr>
          <w:color w:val="FF0000"/>
          <w:shd w:val="clear" w:color="auto" w:fill="FFFF00"/>
        </w:rPr>
        <w:t>(see “Additional Borrowers/Co-Borrowers” on Letter Library Business Rules for Additional Addresses in BKFS)</w:t>
      </w:r>
    </w:p>
    <w:p w14:paraId="31F0C7F3" w14:textId="77777777" w:rsidR="00996E42" w:rsidRDefault="0004691B">
      <w:pPr>
        <w:spacing w:line="240" w:lineRule="auto"/>
        <w:jc w:val="both"/>
      </w:pPr>
      <w:r>
        <w:t>Co-borrower Name 1</w:t>
      </w:r>
    </w:p>
    <w:p w14:paraId="7D339542" w14:textId="77777777" w:rsidR="00996E42" w:rsidRDefault="0004691B">
      <w:pPr>
        <w:spacing w:line="240" w:lineRule="auto"/>
        <w:jc w:val="both"/>
      </w:pPr>
      <w:r>
        <w:t>Co-borrower Name 2</w:t>
      </w:r>
    </w:p>
    <w:p w14:paraId="3EF1F8F7" w14:textId="77777777" w:rsidR="00996E42" w:rsidRDefault="0004691B">
      <w:pPr>
        <w:spacing w:line="240" w:lineRule="auto"/>
        <w:jc w:val="both"/>
      </w:pPr>
      <w:r>
        <w:t>Co-borrower Address Line 1</w:t>
      </w:r>
    </w:p>
    <w:p w14:paraId="63E8FC76" w14:textId="77777777" w:rsidR="00996E42" w:rsidRDefault="0004691B">
      <w:pPr>
        <w:spacing w:line="240" w:lineRule="auto"/>
        <w:jc w:val="both"/>
      </w:pPr>
      <w:r>
        <w:t>Co-borrower Address Line 2</w:t>
      </w:r>
    </w:p>
    <w:p w14:paraId="7C2A27CF" w14:textId="77777777" w:rsidR="00996E42" w:rsidRDefault="0004691B">
      <w:pPr>
        <w:spacing w:line="240" w:lineRule="auto"/>
        <w:jc w:val="both"/>
      </w:pPr>
      <w:r>
        <w:t>Co-borrower Street</w:t>
      </w:r>
    </w:p>
    <w:p w14:paraId="78463472" w14:textId="77777777" w:rsidR="00996E42" w:rsidRDefault="0004691B">
      <w:pPr>
        <w:spacing w:line="240" w:lineRule="auto"/>
        <w:jc w:val="both"/>
      </w:pPr>
      <w:r>
        <w:t>Co-borrower City, Co-borrower State, Co-borrower Zip Code, Co-borrower Zip Code Suffix</w:t>
      </w:r>
    </w:p>
    <w:bookmarkEnd w:id="1"/>
    <w:p w14:paraId="3856EA2F" w14:textId="77777777" w:rsidR="00996E42" w:rsidRDefault="00996E42">
      <w:pPr>
        <w:spacing w:line="240" w:lineRule="auto"/>
        <w:jc w:val="both"/>
      </w:pPr>
    </w:p>
    <w:p w14:paraId="7962CEC8" w14:textId="77777777" w:rsidR="00996E42" w:rsidRDefault="00996E42">
      <w:pPr>
        <w:spacing w:line="240" w:lineRule="auto"/>
        <w:jc w:val="both"/>
      </w:pPr>
    </w:p>
    <w:p w14:paraId="5EA3DA52" w14:textId="77777777" w:rsidR="00996E42" w:rsidRDefault="0004691B">
      <w:pPr>
        <w:spacing w:line="240" w:lineRule="auto"/>
        <w:jc w:val="both"/>
      </w:pPr>
      <w:r>
        <w:t xml:space="preserve">Loan Number: </w:t>
      </w:r>
      <w:r>
        <w:rPr>
          <w:b/>
          <w:bCs/>
          <w:color w:val="FF0000"/>
        </w:rPr>
        <w:t xml:space="preserve">[M594] </w:t>
      </w:r>
      <w:r>
        <w:rPr>
          <w:color w:val="FF0000"/>
        </w:rPr>
        <w:t>Loan Number – No Dash</w:t>
      </w:r>
    </w:p>
    <w:p w14:paraId="4EFB6BCE" w14:textId="77777777" w:rsidR="00996E42" w:rsidRDefault="0004691B">
      <w:pPr>
        <w:spacing w:line="240" w:lineRule="auto"/>
        <w:jc w:val="both"/>
      </w:pPr>
      <w:r>
        <w:t xml:space="preserve">RE:                     </w:t>
      </w:r>
      <w:r>
        <w:rPr>
          <w:b/>
          <w:bCs/>
          <w:color w:val="FF0000"/>
        </w:rPr>
        <w:t xml:space="preserve">[M567] </w:t>
      </w:r>
      <w:r>
        <w:rPr>
          <w:color w:val="FF0000"/>
        </w:rPr>
        <w:t>New Property Line 1/Street Address</w:t>
      </w:r>
    </w:p>
    <w:p w14:paraId="1E63ACE2" w14:textId="77777777" w:rsidR="00996E42" w:rsidRDefault="0004691B">
      <w:pPr>
        <w:spacing w:line="240" w:lineRule="auto"/>
        <w:jc w:val="both"/>
      </w:pPr>
      <w:r>
        <w:t xml:space="preserve">                           </w:t>
      </w:r>
      <w:r>
        <w:rPr>
          <w:b/>
          <w:bCs/>
        </w:rPr>
        <w:t>[M583]</w:t>
      </w:r>
      <w:r>
        <w:t xml:space="preserve"> New Property Unit Number</w:t>
      </w:r>
    </w:p>
    <w:p w14:paraId="70EC14EB" w14:textId="77777777" w:rsidR="00996E42" w:rsidRDefault="0004691B">
      <w:pPr>
        <w:spacing w:after="160"/>
        <w:jc w:val="both"/>
      </w:pPr>
      <w:r>
        <w:t xml:space="preserve">                           </w:t>
      </w:r>
      <w:r>
        <w:rPr>
          <w:b/>
          <w:bCs/>
          <w:color w:val="FF0000"/>
        </w:rPr>
        <w:t>[M568]</w:t>
      </w:r>
      <w:r>
        <w:rPr>
          <w:color w:val="FF0000"/>
        </w:rPr>
        <w:t xml:space="preserve"> New Property Line 2/City State and Zip Code</w:t>
      </w:r>
    </w:p>
    <w:p w14:paraId="2BEB6BC4" w14:textId="77777777" w:rsidR="00996E42" w:rsidRDefault="00996E42">
      <w:pPr>
        <w:spacing w:after="160"/>
        <w:jc w:val="both"/>
      </w:pPr>
    </w:p>
    <w:p w14:paraId="0192035E" w14:textId="77777777" w:rsidR="00996E42" w:rsidRDefault="0004691B">
      <w:pPr>
        <w:spacing w:line="240" w:lineRule="auto"/>
        <w:jc w:val="both"/>
      </w:pPr>
      <w:r>
        <w:t xml:space="preserve">Dear </w:t>
      </w:r>
      <w:r>
        <w:rPr>
          <w:b/>
          <w:bCs/>
          <w:color w:val="FF0000"/>
        </w:rPr>
        <w:t>[M558]</w:t>
      </w:r>
      <w:r>
        <w:rPr>
          <w:color w:val="FF0000"/>
        </w:rPr>
        <w:t xml:space="preserve"> Mortgagor Name</w:t>
      </w:r>
      <w:r>
        <w:t xml:space="preserve"> &amp; </w:t>
      </w:r>
      <w:r>
        <w:rPr>
          <w:b/>
          <w:bCs/>
        </w:rPr>
        <w:t>[M559]</w:t>
      </w:r>
      <w:r>
        <w:t xml:space="preserve"> Second Mortgagor,</w:t>
      </w:r>
    </w:p>
    <w:p w14:paraId="5997D35C" w14:textId="77777777" w:rsidR="00996E42" w:rsidRDefault="0004691B">
      <w:pPr>
        <w:spacing w:line="240" w:lineRule="auto"/>
        <w:jc w:val="both"/>
      </w:pPr>
      <w:r>
        <w:rPr>
          <w:position w:val="-1"/>
        </w:rPr>
        <w:t xml:space="preserve"> </w:t>
      </w:r>
      <w:r>
        <w:t xml:space="preserve"> </w:t>
      </w:r>
    </w:p>
    <w:p w14:paraId="309462B1" w14:textId="77777777" w:rsidR="00996E42" w:rsidRDefault="0004691B">
      <w:pPr>
        <w:spacing w:line="240" w:lineRule="auto"/>
        <w:jc w:val="both"/>
      </w:pPr>
      <w:r>
        <w:rPr>
          <w:color w:val="0070C0"/>
        </w:rPr>
        <w:t>(</w:t>
      </w:r>
      <w:r>
        <w:rPr>
          <w:b/>
          <w:bCs/>
          <w:color w:val="0070C0"/>
          <w:u w:val="single" w:color="0070C0"/>
        </w:rPr>
        <w:t>or</w:t>
      </w:r>
      <w:r>
        <w:rPr>
          <w:color w:val="0070C0"/>
        </w:rPr>
        <w:t xml:space="preserve"> if [H567] and/or [H568] present)</w:t>
      </w:r>
    </w:p>
    <w:p w14:paraId="479ADF51" w14:textId="77777777" w:rsidR="00996E42" w:rsidRDefault="0004691B">
      <w:pPr>
        <w:spacing w:line="240" w:lineRule="auto"/>
        <w:jc w:val="both"/>
      </w:pPr>
      <w:r>
        <w:t xml:space="preserve">Dear </w:t>
      </w:r>
      <w:r>
        <w:rPr>
          <w:b/>
          <w:bCs/>
        </w:rPr>
        <w:t>[H567]</w:t>
      </w:r>
      <w:r>
        <w:t xml:space="preserve"> and </w:t>
      </w:r>
      <w:r>
        <w:rPr>
          <w:b/>
          <w:bCs/>
        </w:rPr>
        <w:t>[H568]</w:t>
      </w:r>
      <w:r>
        <w:t>,</w:t>
      </w:r>
    </w:p>
    <w:p w14:paraId="1B75F70D" w14:textId="77777777" w:rsidR="00996E42" w:rsidRDefault="00996E42">
      <w:pPr>
        <w:spacing w:line="240" w:lineRule="auto"/>
        <w:jc w:val="both"/>
      </w:pPr>
    </w:p>
    <w:p w14:paraId="17937249" w14:textId="77777777" w:rsidR="00996E42" w:rsidRDefault="0004691B">
      <w:pPr>
        <w:spacing w:line="240" w:lineRule="auto"/>
        <w:jc w:val="both"/>
      </w:pPr>
      <w:r>
        <w:rPr>
          <w:color w:val="0070C0"/>
        </w:rPr>
        <w:t>(</w:t>
      </w:r>
      <w:r>
        <w:rPr>
          <w:b/>
          <w:bCs/>
          <w:color w:val="0070C0"/>
          <w:u w:val="single" w:color="0070C0"/>
        </w:rPr>
        <w:t>or</w:t>
      </w:r>
      <w:r>
        <w:rPr>
          <w:color w:val="0070C0"/>
        </w:rPr>
        <w:t xml:space="preserve"> if [H581] and/or [H582] present)</w:t>
      </w:r>
    </w:p>
    <w:p w14:paraId="0E9415B7" w14:textId="77777777" w:rsidR="00996E42" w:rsidRDefault="0004691B">
      <w:pPr>
        <w:spacing w:line="240" w:lineRule="auto"/>
        <w:jc w:val="both"/>
      </w:pPr>
      <w:r>
        <w:t xml:space="preserve">Dear </w:t>
      </w:r>
      <w:r>
        <w:rPr>
          <w:b/>
          <w:bCs/>
        </w:rPr>
        <w:t>[H581]</w:t>
      </w:r>
      <w:r>
        <w:t xml:space="preserve"> and </w:t>
      </w:r>
      <w:r>
        <w:rPr>
          <w:b/>
          <w:bCs/>
        </w:rPr>
        <w:t>[H582]</w:t>
      </w:r>
      <w:r>
        <w:t xml:space="preserve">, </w:t>
      </w:r>
    </w:p>
    <w:p w14:paraId="6211D3FC" w14:textId="77777777" w:rsidR="00996E42" w:rsidRDefault="00996E42">
      <w:pPr>
        <w:spacing w:line="240" w:lineRule="auto"/>
        <w:jc w:val="both"/>
      </w:pPr>
    </w:p>
    <w:p w14:paraId="60FE67D3" w14:textId="77777777" w:rsidR="00996E42" w:rsidRDefault="0004691B">
      <w:pPr>
        <w:spacing w:line="240" w:lineRule="auto"/>
        <w:jc w:val="both"/>
      </w:pPr>
      <w:r>
        <w:rPr>
          <w:color w:val="0070C0"/>
        </w:rPr>
        <w:t>(</w:t>
      </w:r>
      <w:r>
        <w:rPr>
          <w:b/>
          <w:bCs/>
          <w:color w:val="0070C0"/>
          <w:u w:val="single" w:color="0070C0"/>
        </w:rPr>
        <w:t>or</w:t>
      </w:r>
      <w:r>
        <w:rPr>
          <w:color w:val="0070C0"/>
        </w:rPr>
        <w:t xml:space="preserve"> if [H595] and/or [H596] present)</w:t>
      </w:r>
    </w:p>
    <w:p w14:paraId="1AE1FE78" w14:textId="77777777" w:rsidR="00996E42" w:rsidRDefault="0004691B">
      <w:pPr>
        <w:spacing w:line="240" w:lineRule="auto"/>
        <w:jc w:val="both"/>
      </w:pPr>
      <w:r>
        <w:lastRenderedPageBreak/>
        <w:t xml:space="preserve">Dear </w:t>
      </w:r>
      <w:r>
        <w:rPr>
          <w:b/>
          <w:bCs/>
        </w:rPr>
        <w:t>[H595]</w:t>
      </w:r>
      <w:r>
        <w:t xml:space="preserve"> and </w:t>
      </w:r>
      <w:r>
        <w:rPr>
          <w:b/>
          <w:bCs/>
        </w:rPr>
        <w:t>[H596]</w:t>
      </w:r>
      <w:r>
        <w:t xml:space="preserve">, </w:t>
      </w:r>
    </w:p>
    <w:p w14:paraId="6AEBFBE3" w14:textId="77777777" w:rsidR="00996E42" w:rsidRDefault="00996E42">
      <w:pPr>
        <w:spacing w:line="240" w:lineRule="auto"/>
        <w:jc w:val="both"/>
      </w:pPr>
    </w:p>
    <w:p w14:paraId="7A2B1970" w14:textId="77777777" w:rsidR="00996E42" w:rsidRDefault="0004691B">
      <w:pPr>
        <w:spacing w:line="240" w:lineRule="auto"/>
        <w:jc w:val="both"/>
      </w:pPr>
      <w:r>
        <w:rPr>
          <w:color w:val="0070C0"/>
        </w:rPr>
        <w:t>(</w:t>
      </w:r>
      <w:r>
        <w:rPr>
          <w:b/>
          <w:bCs/>
          <w:color w:val="0070C0"/>
          <w:u w:val="single" w:color="0070C0"/>
        </w:rPr>
        <w:t>or</w:t>
      </w:r>
      <w:r>
        <w:rPr>
          <w:b/>
          <w:bCs/>
          <w:color w:val="0070C0"/>
        </w:rPr>
        <w:t xml:space="preserve"> </w:t>
      </w:r>
      <w:r>
        <w:rPr>
          <w:color w:val="0070C0"/>
        </w:rPr>
        <w:t>if [H609] and/or [H610] present)</w:t>
      </w:r>
    </w:p>
    <w:p w14:paraId="627BE621" w14:textId="77777777" w:rsidR="00996E42" w:rsidRDefault="0004691B">
      <w:pPr>
        <w:spacing w:line="240" w:lineRule="auto"/>
        <w:jc w:val="both"/>
      </w:pPr>
      <w:r>
        <w:t xml:space="preserve">Dear </w:t>
      </w:r>
      <w:r>
        <w:rPr>
          <w:b/>
          <w:bCs/>
        </w:rPr>
        <w:t>[H609]</w:t>
      </w:r>
      <w:r>
        <w:t xml:space="preserve"> and </w:t>
      </w:r>
      <w:r>
        <w:rPr>
          <w:b/>
          <w:bCs/>
        </w:rPr>
        <w:t>[H610]</w:t>
      </w:r>
      <w:r>
        <w:t xml:space="preserve">, </w:t>
      </w:r>
    </w:p>
    <w:p w14:paraId="46387759" w14:textId="77777777" w:rsidR="00996E42" w:rsidRDefault="00996E42">
      <w:pPr>
        <w:spacing w:line="240" w:lineRule="auto"/>
        <w:jc w:val="both"/>
      </w:pPr>
    </w:p>
    <w:p w14:paraId="7F4778BB" w14:textId="77777777" w:rsidR="00996E42" w:rsidRDefault="0004691B">
      <w:pPr>
        <w:spacing w:line="240" w:lineRule="auto"/>
        <w:jc w:val="both"/>
      </w:pPr>
      <w:r>
        <w:rPr>
          <w:color w:val="0070C0"/>
        </w:rPr>
        <w:t>(</w:t>
      </w:r>
      <w:r>
        <w:rPr>
          <w:b/>
          <w:bCs/>
          <w:color w:val="0070C0"/>
          <w:u w:val="single" w:color="0070C0"/>
        </w:rPr>
        <w:t>or</w:t>
      </w:r>
      <w:r>
        <w:rPr>
          <w:color w:val="0070C0"/>
        </w:rPr>
        <w:t xml:space="preserve"> if [H623] and/or [H624] present)</w:t>
      </w:r>
    </w:p>
    <w:p w14:paraId="73EF913F" w14:textId="77777777" w:rsidR="00996E42" w:rsidRDefault="0004691B">
      <w:pPr>
        <w:spacing w:line="240" w:lineRule="auto"/>
        <w:jc w:val="both"/>
      </w:pPr>
      <w:r>
        <w:t xml:space="preserve">Dear </w:t>
      </w:r>
      <w:r>
        <w:rPr>
          <w:b/>
          <w:bCs/>
        </w:rPr>
        <w:t>[H623]</w:t>
      </w:r>
      <w:r>
        <w:t xml:space="preserve"> and </w:t>
      </w:r>
      <w:r>
        <w:rPr>
          <w:b/>
          <w:bCs/>
        </w:rPr>
        <w:t>[H624]</w:t>
      </w:r>
      <w:r>
        <w:t xml:space="preserve">, </w:t>
      </w:r>
    </w:p>
    <w:p w14:paraId="48A40CB5" w14:textId="77777777" w:rsidR="00996E42" w:rsidRDefault="00996E42">
      <w:pPr>
        <w:spacing w:line="240" w:lineRule="auto"/>
        <w:jc w:val="both"/>
      </w:pPr>
    </w:p>
    <w:p w14:paraId="5888481B" w14:textId="77777777" w:rsidR="00996E42" w:rsidRDefault="0004691B">
      <w:pPr>
        <w:spacing w:line="240" w:lineRule="auto"/>
        <w:jc w:val="both"/>
      </w:pPr>
      <w:r>
        <w:rPr>
          <w:color w:val="0070C0"/>
        </w:rPr>
        <w:t>(</w:t>
      </w:r>
      <w:r>
        <w:rPr>
          <w:b/>
          <w:bCs/>
          <w:color w:val="0070C0"/>
          <w:u w:val="single" w:color="0070C0"/>
        </w:rPr>
        <w:t>or</w:t>
      </w:r>
      <w:r>
        <w:rPr>
          <w:color w:val="0070C0"/>
        </w:rPr>
        <w:t xml:space="preserve"> if [H637] and/or [H638] present)</w:t>
      </w:r>
    </w:p>
    <w:p w14:paraId="7F43112A" w14:textId="77777777" w:rsidR="00996E42" w:rsidRDefault="0004691B">
      <w:pPr>
        <w:spacing w:line="240" w:lineRule="auto"/>
        <w:jc w:val="both"/>
      </w:pPr>
      <w:r>
        <w:t xml:space="preserve">Dear </w:t>
      </w:r>
      <w:r>
        <w:rPr>
          <w:b/>
          <w:bCs/>
        </w:rPr>
        <w:t>[H637]</w:t>
      </w:r>
      <w:r>
        <w:t xml:space="preserve"> and </w:t>
      </w:r>
      <w:r>
        <w:rPr>
          <w:b/>
          <w:bCs/>
        </w:rPr>
        <w:t>[H638]</w:t>
      </w:r>
      <w:r>
        <w:t xml:space="preserve">, </w:t>
      </w:r>
    </w:p>
    <w:p w14:paraId="4AF684E6" w14:textId="77777777" w:rsidR="00996E42" w:rsidRDefault="00996E42">
      <w:pPr>
        <w:spacing w:line="240" w:lineRule="auto"/>
        <w:jc w:val="both"/>
      </w:pPr>
    </w:p>
    <w:p w14:paraId="6E554325" w14:textId="77777777" w:rsidR="00996E42" w:rsidRDefault="0004691B">
      <w:pPr>
        <w:spacing w:line="240" w:lineRule="auto"/>
        <w:jc w:val="both"/>
      </w:pPr>
      <w:r>
        <w:rPr>
          <w:color w:val="0070C0"/>
        </w:rPr>
        <w:t>(</w:t>
      </w:r>
      <w:r>
        <w:rPr>
          <w:b/>
          <w:bCs/>
          <w:color w:val="0070C0"/>
          <w:u w:val="single" w:color="0070C0"/>
        </w:rPr>
        <w:t>or</w:t>
      </w:r>
      <w:r>
        <w:rPr>
          <w:color w:val="0070C0"/>
        </w:rPr>
        <w:t xml:space="preserve"> if [H651] and/or [H652] present)</w:t>
      </w:r>
    </w:p>
    <w:p w14:paraId="57FDC93E" w14:textId="77777777" w:rsidR="00996E42" w:rsidRDefault="0004691B">
      <w:pPr>
        <w:spacing w:line="240" w:lineRule="auto"/>
        <w:jc w:val="both"/>
      </w:pPr>
      <w:r>
        <w:t xml:space="preserve">Dear </w:t>
      </w:r>
      <w:r>
        <w:rPr>
          <w:b/>
          <w:bCs/>
        </w:rPr>
        <w:t>[H651]</w:t>
      </w:r>
      <w:r>
        <w:t xml:space="preserve"> and </w:t>
      </w:r>
      <w:r>
        <w:rPr>
          <w:b/>
          <w:bCs/>
        </w:rPr>
        <w:t>[H652]</w:t>
      </w:r>
      <w:r>
        <w:t xml:space="preserve">, </w:t>
      </w:r>
    </w:p>
    <w:p w14:paraId="3E1E3175" w14:textId="77777777" w:rsidR="00996E42" w:rsidRDefault="00996E42">
      <w:pPr>
        <w:spacing w:line="240" w:lineRule="auto"/>
        <w:jc w:val="both"/>
      </w:pPr>
    </w:p>
    <w:p w14:paraId="275C187E" w14:textId="77777777" w:rsidR="00996E42" w:rsidRDefault="0004691B">
      <w:pPr>
        <w:spacing w:line="240" w:lineRule="auto"/>
        <w:jc w:val="both"/>
      </w:pPr>
      <w:r>
        <w:rPr>
          <w:color w:val="0070C0"/>
        </w:rPr>
        <w:t>(</w:t>
      </w:r>
      <w:r>
        <w:rPr>
          <w:b/>
          <w:bCs/>
          <w:color w:val="0070C0"/>
          <w:u w:val="single" w:color="0070C0"/>
        </w:rPr>
        <w:t>or</w:t>
      </w:r>
      <w:r>
        <w:rPr>
          <w:color w:val="0070C0"/>
        </w:rPr>
        <w:t xml:space="preserve"> if [H665] and/or [H666] present)</w:t>
      </w:r>
    </w:p>
    <w:p w14:paraId="13245C17" w14:textId="77777777" w:rsidR="00996E42" w:rsidRDefault="0004691B">
      <w:pPr>
        <w:spacing w:line="240" w:lineRule="auto"/>
        <w:jc w:val="both"/>
      </w:pPr>
      <w:r>
        <w:t xml:space="preserve">Dear </w:t>
      </w:r>
      <w:r>
        <w:rPr>
          <w:b/>
          <w:bCs/>
        </w:rPr>
        <w:t>[H665]</w:t>
      </w:r>
      <w:r>
        <w:t xml:space="preserve"> and </w:t>
      </w:r>
      <w:r>
        <w:rPr>
          <w:b/>
          <w:bCs/>
        </w:rPr>
        <w:t>[H666]</w:t>
      </w:r>
      <w:r>
        <w:t xml:space="preserve">, </w:t>
      </w:r>
    </w:p>
    <w:p w14:paraId="74ED8850" w14:textId="77777777" w:rsidR="00996E42" w:rsidRDefault="00996E42">
      <w:pPr>
        <w:spacing w:line="240" w:lineRule="auto"/>
        <w:jc w:val="both"/>
      </w:pPr>
    </w:p>
    <w:p w14:paraId="57935A79" w14:textId="77777777" w:rsidR="00996E42" w:rsidRDefault="0004691B">
      <w:pPr>
        <w:spacing w:line="240" w:lineRule="auto"/>
        <w:jc w:val="both"/>
      </w:pPr>
      <w:r>
        <w:rPr>
          <w:color w:val="0070C0"/>
        </w:rPr>
        <w:t>(</w:t>
      </w:r>
      <w:r>
        <w:rPr>
          <w:b/>
          <w:bCs/>
          <w:color w:val="0070C0"/>
          <w:u w:val="single" w:color="0070C0"/>
        </w:rPr>
        <w:t>or</w:t>
      </w:r>
      <w:r>
        <w:rPr>
          <w:color w:val="0070C0"/>
        </w:rPr>
        <w:t xml:space="preserve"> if [H679] and/or [H680] present)</w:t>
      </w:r>
    </w:p>
    <w:p w14:paraId="4B02C613" w14:textId="77777777" w:rsidR="00996E42" w:rsidRDefault="0004691B">
      <w:pPr>
        <w:spacing w:line="240" w:lineRule="auto"/>
        <w:jc w:val="both"/>
      </w:pPr>
      <w:r>
        <w:t xml:space="preserve">Dear </w:t>
      </w:r>
      <w:r>
        <w:rPr>
          <w:b/>
          <w:bCs/>
        </w:rPr>
        <w:t>[H679]</w:t>
      </w:r>
      <w:r>
        <w:t xml:space="preserve"> and </w:t>
      </w:r>
      <w:r>
        <w:rPr>
          <w:b/>
          <w:bCs/>
        </w:rPr>
        <w:t>[H680]</w:t>
      </w:r>
      <w:r>
        <w:t>,</w:t>
      </w:r>
    </w:p>
    <w:p w14:paraId="447592E1" w14:textId="77777777" w:rsidR="00996E42" w:rsidRDefault="00996E42">
      <w:pPr>
        <w:spacing w:line="240" w:lineRule="auto"/>
        <w:jc w:val="both"/>
      </w:pPr>
    </w:p>
    <w:p w14:paraId="6D90A29E" w14:textId="77777777" w:rsidR="00996E42" w:rsidRDefault="0004691B">
      <w:pPr>
        <w:jc w:val="both"/>
      </w:pPr>
      <w:r>
        <w:t>Thank you for contacting &lt;</w:t>
      </w:r>
      <w:proofErr w:type="spellStart"/>
      <w:r>
        <w:t>CompanyLongName</w:t>
      </w:r>
      <w:proofErr w:type="spellEnd"/>
      <w:r>
        <w:t>&gt;. We want to keep you informed and respond quickly to your needs. We have received your request to be removed from the Automatic Payment Drafting Program. Please contact us immediately if you did not make this change.</w:t>
      </w:r>
    </w:p>
    <w:p w14:paraId="60BB8247" w14:textId="77777777" w:rsidR="00996E42" w:rsidRDefault="00996E42">
      <w:pPr>
        <w:jc w:val="both"/>
      </w:pPr>
    </w:p>
    <w:p w14:paraId="1481D9CD" w14:textId="77777777" w:rsidR="00996E42" w:rsidRDefault="0004691B">
      <w:pPr>
        <w:jc w:val="both"/>
      </w:pPr>
      <w:r>
        <w:t xml:space="preserve">As requested, your bank account number </w:t>
      </w:r>
      <w:commentRangeStart w:id="2"/>
      <w:r>
        <w:t>used</w:t>
      </w:r>
      <w:commentRangeEnd w:id="2"/>
      <w:r>
        <w:rPr>
          <w:rStyle w:val="CommentReference"/>
        </w:rPr>
        <w:commentReference w:id="2"/>
      </w:r>
      <w:r>
        <w:t xml:space="preserve"> for automatic drafting was removed. Please plan accordingly to remit your monthly payments, as your mortgage is no longer enrolled in the program. You will continue to receive Monthly Statements for your convenience in remitting your payment. </w:t>
      </w:r>
    </w:p>
    <w:p w14:paraId="548D588D" w14:textId="77777777" w:rsidR="00996E42" w:rsidRDefault="00996E42">
      <w:pPr>
        <w:jc w:val="both"/>
      </w:pPr>
    </w:p>
    <w:p w14:paraId="4D8AF336" w14:textId="77777777" w:rsidR="00996E42" w:rsidRDefault="0004691B">
      <w:pPr>
        <w:jc w:val="both"/>
      </w:pPr>
      <w:r>
        <w:t xml:space="preserve"> All payments should be mailed to the following address:</w:t>
      </w:r>
    </w:p>
    <w:p w14:paraId="66A13E39" w14:textId="77777777" w:rsidR="00996E42" w:rsidRDefault="00996E42">
      <w:pPr>
        <w:jc w:val="both"/>
      </w:pPr>
    </w:p>
    <w:p w14:paraId="52DD0838" w14:textId="77777777" w:rsidR="00996E42" w:rsidRDefault="0004691B">
      <w:pPr>
        <w:ind w:left="1440"/>
        <w:jc w:val="both"/>
      </w:pPr>
      <w:r>
        <w:t>&lt;</w:t>
      </w:r>
      <w:proofErr w:type="spellStart"/>
      <w:r>
        <w:t>CompanyLongName</w:t>
      </w:r>
      <w:proofErr w:type="spellEnd"/>
      <w:r>
        <w:t>&gt;</w:t>
      </w:r>
    </w:p>
    <w:p w14:paraId="04911B52" w14:textId="77777777" w:rsidR="00996E42" w:rsidRDefault="0004691B">
      <w:pPr>
        <w:ind w:left="1440"/>
        <w:jc w:val="both"/>
      </w:pPr>
      <w:r>
        <w:t>Attn: Cashiering Department</w:t>
      </w:r>
    </w:p>
    <w:p w14:paraId="4DD1DD7F" w14:textId="77777777" w:rsidR="00996E42" w:rsidRDefault="0004691B">
      <w:pPr>
        <w:ind w:left="1440"/>
        <w:jc w:val="both"/>
      </w:pPr>
      <w:r>
        <w:t>&lt;LockBoxAddr1&gt;</w:t>
      </w:r>
    </w:p>
    <w:p w14:paraId="072B40A2" w14:textId="77777777" w:rsidR="00996E42" w:rsidRDefault="0004691B">
      <w:pPr>
        <w:ind w:left="1440"/>
        <w:jc w:val="both"/>
      </w:pPr>
      <w:r>
        <w:t>&lt;LockBoxAddr2&gt;</w:t>
      </w:r>
    </w:p>
    <w:p w14:paraId="215B451F" w14:textId="77777777" w:rsidR="00996E42" w:rsidRDefault="00996E42">
      <w:pPr>
        <w:jc w:val="both"/>
      </w:pPr>
    </w:p>
    <w:p w14:paraId="45776791" w14:textId="77777777" w:rsidR="00996E42" w:rsidRDefault="0004691B">
      <w:pPr>
        <w:spacing w:after="160"/>
        <w:jc w:val="both"/>
      </w:pPr>
      <w:r>
        <w:t>If you have any questions or concerns, please contact our Customer Service Department at &lt;</w:t>
      </w:r>
      <w:proofErr w:type="spellStart"/>
      <w:r>
        <w:t>CSPhoneNumber</w:t>
      </w:r>
      <w:proofErr w:type="spellEnd"/>
      <w:r>
        <w:t>&gt;. Our office is open &lt;</w:t>
      </w:r>
      <w:proofErr w:type="spellStart"/>
      <w:r>
        <w:t>HoursofOperation</w:t>
      </w:r>
      <w:proofErr w:type="spellEnd"/>
      <w:r>
        <w:t>&gt;.</w:t>
      </w:r>
    </w:p>
    <w:p w14:paraId="10CCED16" w14:textId="77777777" w:rsidR="00996E42" w:rsidRDefault="0004691B">
      <w:pPr>
        <w:spacing w:line="240" w:lineRule="auto"/>
        <w:jc w:val="both"/>
      </w:pPr>
      <w:r>
        <w:t>Sincerely,</w:t>
      </w:r>
    </w:p>
    <w:p w14:paraId="20B01C71" w14:textId="77777777" w:rsidR="00996E42" w:rsidRDefault="00996E42">
      <w:pPr>
        <w:spacing w:line="240" w:lineRule="auto"/>
        <w:jc w:val="both"/>
      </w:pPr>
    </w:p>
    <w:p w14:paraId="1F3FDE6A" w14:textId="77777777" w:rsidR="00996E42" w:rsidRDefault="0004691B">
      <w:pPr>
        <w:spacing w:line="240" w:lineRule="auto"/>
        <w:jc w:val="both"/>
      </w:pPr>
      <w:commentRangeStart w:id="3"/>
      <w:r>
        <w:t>Customer Service Department</w:t>
      </w:r>
      <w:commentRangeEnd w:id="3"/>
      <w:r>
        <w:rPr>
          <w:rStyle w:val="CommentReference"/>
        </w:rPr>
        <w:commentReference w:id="3"/>
      </w:r>
    </w:p>
    <w:p w14:paraId="7044474C" w14:textId="77777777" w:rsidR="00996E42" w:rsidRDefault="0004691B">
      <w:pPr>
        <w:spacing w:line="240" w:lineRule="auto"/>
        <w:jc w:val="both"/>
      </w:pPr>
      <w:r>
        <w:t>&lt;</w:t>
      </w:r>
      <w:proofErr w:type="spellStart"/>
      <w:r>
        <w:t>CompanyLongName</w:t>
      </w:r>
      <w:proofErr w:type="spellEnd"/>
      <w:r>
        <w:t>&gt;</w:t>
      </w:r>
    </w:p>
    <w:sectPr w:rsidR="00996E42">
      <w:headerReference w:type="default" r:id="rId10"/>
      <w:pgSz w:w="12240" w:h="15840"/>
      <w:pgMar w:top="1440" w:right="1440" w:bottom="1440" w:left="144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hor" w:initials="A">
    <w:p w14:paraId="067010B2" w14:textId="77777777" w:rsidR="00996E42" w:rsidRDefault="0004691B">
      <w:pPr>
        <w:spacing w:after="160" w:line="240" w:lineRule="auto"/>
        <w:rPr>
          <w:sz w:val="20"/>
          <w:szCs w:val="20"/>
        </w:rPr>
      </w:pPr>
      <w:r>
        <w:rPr>
          <w:sz w:val="20"/>
          <w:szCs w:val="20"/>
        </w:rPr>
        <w:t>[M956] Foreign Address Indicator is on KLNX/ADDB Borrower Info Page (FOR ADDR), MAS1/ADD2 (FOREIGN MAILING ADDR), KLNX/UPA1, LNKU/GLBM Page 1, NEW1/ADD2</w:t>
      </w:r>
    </w:p>
    <w:p w14:paraId="143D274D" w14:textId="77777777" w:rsidR="00996E42" w:rsidRDefault="00996E42">
      <w:pPr>
        <w:spacing w:after="160" w:line="240" w:lineRule="auto"/>
        <w:rPr>
          <w:sz w:val="20"/>
          <w:szCs w:val="20"/>
        </w:rPr>
      </w:pPr>
    </w:p>
    <w:p w14:paraId="09197604" w14:textId="77777777" w:rsidR="00996E42" w:rsidRDefault="0004691B">
      <w:pPr>
        <w:spacing w:after="160" w:line="240" w:lineRule="auto"/>
        <w:rPr>
          <w:sz w:val="20"/>
          <w:szCs w:val="20"/>
        </w:rPr>
      </w:pPr>
      <w:r>
        <w:rPr>
          <w:sz w:val="20"/>
          <w:szCs w:val="20"/>
        </w:rPr>
        <w:t>Y = Foreign Country</w:t>
      </w:r>
    </w:p>
    <w:p w14:paraId="30D11E0B" w14:textId="77777777" w:rsidR="00996E42" w:rsidRDefault="0004691B">
      <w:pPr>
        <w:spacing w:after="160" w:line="240" w:lineRule="auto"/>
        <w:rPr>
          <w:sz w:val="20"/>
          <w:szCs w:val="20"/>
        </w:rPr>
      </w:pPr>
      <w:r>
        <w:rPr>
          <w:sz w:val="20"/>
          <w:szCs w:val="20"/>
        </w:rPr>
        <w:t>Blank = U.S. State</w:t>
      </w:r>
    </w:p>
    <w:p w14:paraId="617A5460" w14:textId="77777777" w:rsidR="00996E42" w:rsidRDefault="00996E42">
      <w:pPr>
        <w:spacing w:after="160" w:line="240" w:lineRule="auto"/>
        <w:rPr>
          <w:sz w:val="20"/>
          <w:szCs w:val="20"/>
        </w:rPr>
      </w:pPr>
    </w:p>
    <w:p w14:paraId="2D03D28C" w14:textId="77777777" w:rsidR="00996E42" w:rsidRDefault="0004691B">
      <w:pPr>
        <w:spacing w:after="160" w:line="240" w:lineRule="auto"/>
        <w:rPr>
          <w:sz w:val="20"/>
          <w:szCs w:val="20"/>
        </w:rPr>
      </w:pPr>
      <w:r>
        <w:rPr>
          <w:sz w:val="20"/>
          <w:szCs w:val="20"/>
        </w:rPr>
        <w:t xml:space="preserve">If foreign address indicator is present, NCI will need to pull for additional postage and client will need to review for address accuracy. </w:t>
      </w:r>
    </w:p>
  </w:comment>
  <w:comment w:id="2" w:author="Terry Ann Akers [2]" w:date="2020-10-14T16:28:00Z" w:initials="TA">
    <w:p w14:paraId="06B11F60" w14:textId="77777777" w:rsidR="00996E42" w:rsidRDefault="0004691B">
      <w:pPr>
        <w:spacing w:after="160" w:line="240" w:lineRule="auto"/>
        <w:rPr>
          <w:sz w:val="20"/>
          <w:szCs w:val="20"/>
        </w:rPr>
      </w:pPr>
      <w:r>
        <w:rPr>
          <w:sz w:val="20"/>
          <w:szCs w:val="20"/>
        </w:rPr>
        <w:t xml:space="preserve">Removed </w:t>
      </w:r>
      <w:r>
        <w:rPr>
          <w:b/>
          <w:bCs/>
          <w:color w:val="FF0000"/>
          <w:sz w:val="20"/>
          <w:szCs w:val="20"/>
        </w:rPr>
        <w:t>[H159]</w:t>
      </w:r>
      <w:r>
        <w:rPr>
          <w:color w:val="FF0000"/>
          <w:sz w:val="20"/>
          <w:szCs w:val="20"/>
        </w:rPr>
        <w:t xml:space="preserve"> Drafting Bank Account Number – Masked </w:t>
      </w:r>
      <w:r>
        <w:rPr>
          <w:sz w:val="20"/>
          <w:szCs w:val="20"/>
        </w:rPr>
        <w:t>tag as the bank account number will no longer pull in once the cashiering team updates MAS1/DFT1 screen.</w:t>
      </w:r>
      <w:r>
        <w:rPr>
          <w:color w:val="FF0000"/>
          <w:sz w:val="20"/>
          <w:szCs w:val="20"/>
        </w:rPr>
        <w:t xml:space="preserve"> </w:t>
      </w:r>
    </w:p>
  </w:comment>
  <w:comment w:id="3" w:author="Jennifer Vagedes" w:date="2021-05-13T09:43:00Z" w:initials="JV">
    <w:p w14:paraId="601F4B5C" w14:textId="32F09F48" w:rsidR="0004691B" w:rsidRDefault="0004691B">
      <w:pPr>
        <w:pStyle w:val="CommentText"/>
      </w:pPr>
      <w:r>
        <w:rPr>
          <w:rStyle w:val="CommentReference"/>
        </w:rPr>
        <w:annotationRef/>
      </w:r>
      <w:r>
        <w:t>Customer Service Department is correct.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D03D28C" w15:done="0"/>
  <w15:commentEx w15:paraId="06B11F60" w15:done="0"/>
  <w15:commentEx w15:paraId="601F4B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477336" w16cex:dateUtc="2021-05-13T14: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D03D28C" w16cid:durableId="244772F2"/>
  <w16cid:commentId w16cid:paraId="06B11F60" w16cid:durableId="244772F3"/>
  <w16cid:commentId w16cid:paraId="601F4B5C" w16cid:durableId="244773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CA391E" w14:textId="77777777" w:rsidR="00D74FD6" w:rsidRDefault="0004691B">
      <w:pPr>
        <w:spacing w:line="240" w:lineRule="auto"/>
      </w:pPr>
      <w:r>
        <w:separator/>
      </w:r>
    </w:p>
  </w:endnote>
  <w:endnote w:type="continuationSeparator" w:id="0">
    <w:p w14:paraId="49DAEEEC" w14:textId="77777777" w:rsidR="00D74FD6" w:rsidRDefault="000469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96876F" w14:textId="77777777" w:rsidR="00D74FD6" w:rsidRDefault="0004691B">
      <w:pPr>
        <w:spacing w:line="240" w:lineRule="auto"/>
      </w:pPr>
      <w:r>
        <w:separator/>
      </w:r>
    </w:p>
  </w:footnote>
  <w:footnote w:type="continuationSeparator" w:id="0">
    <w:p w14:paraId="0DCFF629" w14:textId="77777777" w:rsidR="00D74FD6" w:rsidRDefault="000469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1B8CB7" w14:textId="77777777" w:rsidR="00996E42" w:rsidRDefault="0004691B">
    <w:pPr>
      <w:spacing w:line="240" w:lineRule="auto"/>
    </w:pPr>
    <w:r>
      <w:rPr>
        <w:noProof/>
      </w:rPr>
      <w:drawing>
        <wp:inline distT="0" distB="0" distL="0" distR="0" wp14:anchorId="51F6DAB2" wp14:editId="0630C35F">
          <wp:extent cx="1076325" cy="1066800"/>
          <wp:effectExtent l="0" t="0" r="0" b="0"/>
          <wp:docPr id="100001" name="Picture 100001"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1"/>
                  <a:stretch>
                    <a:fillRect/>
                  </a:stretch>
                </pic:blipFill>
                <pic:spPr>
                  <a:xfrm>
                    <a:off x="0" y="0"/>
                    <a:ext cx="1076325" cy="1066800"/>
                  </a:xfrm>
                  <a:prstGeom prst="rect">
                    <a:avLst/>
                  </a:prstGeom>
                </pic:spPr>
              </pic:pic>
            </a:graphicData>
          </a:graphic>
        </wp:inline>
      </w:drawing>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Jennifer Vagedes">
    <w15:presenceInfo w15:providerId="AD" w15:userId="S::jvagedes@fbhl.com::112f499a-f515-4430-b371-7517958d0b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E42"/>
    <w:rsid w:val="0004691B"/>
    <w:rsid w:val="00746074"/>
    <w:rsid w:val="00996E42"/>
    <w:rsid w:val="00D74FD6"/>
    <w:rsid w:val="00DA3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DA14E"/>
  <w15:docId w15:val="{370A36FE-94C2-4D37-9AD3-5A09CD8CC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59" w:lineRule="auto"/>
    </w:pPr>
    <w:rPr>
      <w:rFonts w:ascii="Calibri" w:eastAsia="Calibri" w:hAnsi="Calibri" w:cs="Calibri"/>
      <w:sz w:val="22"/>
      <w:szCs w:val="22"/>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rsid w:val="00805BCE"/>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rPr>
  </w:style>
  <w:style w:type="paragraph" w:styleId="BalloonText">
    <w:name w:val="Balloon Text"/>
    <w:basedOn w:val="Normal"/>
    <w:link w:val="BalloonTextChar"/>
    <w:uiPriority w:val="99"/>
    <w:semiHidden/>
    <w:unhideWhenUsed/>
    <w:rsid w:val="0074607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6074"/>
    <w:rPr>
      <w:rFonts w:ascii="Segoe UI" w:eastAsia="Calibri" w:hAnsi="Segoe UI" w:cs="Segoe UI"/>
      <w:sz w:val="18"/>
      <w:szCs w:val="18"/>
    </w:rPr>
  </w:style>
  <w:style w:type="paragraph" w:styleId="CommentSubject">
    <w:name w:val="annotation subject"/>
    <w:basedOn w:val="CommentText"/>
    <w:next w:val="CommentText"/>
    <w:link w:val="CommentSubjectChar"/>
    <w:uiPriority w:val="99"/>
    <w:semiHidden/>
    <w:unhideWhenUsed/>
    <w:rsid w:val="0004691B"/>
    <w:rPr>
      <w:b/>
      <w:bCs/>
    </w:rPr>
  </w:style>
  <w:style w:type="character" w:customStyle="1" w:styleId="CommentSubjectChar">
    <w:name w:val="Comment Subject Char"/>
    <w:basedOn w:val="CommentTextChar"/>
    <w:link w:val="CommentSubject"/>
    <w:uiPriority w:val="99"/>
    <w:semiHidden/>
    <w:rsid w:val="0004691B"/>
    <w:rPr>
      <w:rFonts w:ascii="Calibri" w:eastAsia="Calibri" w:hAnsi="Calibri" w:cs="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8A916B-FB1A-4B90-A8A2-F7EA9C9ABA3B}"/>
</file>

<file path=customXml/itemProps2.xml><?xml version="1.0" encoding="utf-8"?>
<ds:datastoreItem xmlns:ds="http://schemas.openxmlformats.org/officeDocument/2006/customXml" ds:itemID="{17D50C17-2AF3-4771-8EC2-7C2441925511}"/>
</file>

<file path=customXml/itemProps3.xml><?xml version="1.0" encoding="utf-8"?>
<ds:datastoreItem xmlns:ds="http://schemas.openxmlformats.org/officeDocument/2006/customXml" ds:itemID="{7B3FDDAC-2B80-43EA-B704-AF32461F8E20}"/>
</file>

<file path=docProps/app.xml><?xml version="1.0" encoding="utf-8"?>
<Properties xmlns="http://schemas.openxmlformats.org/officeDocument/2006/extended-properties" xmlns:vt="http://schemas.openxmlformats.org/officeDocument/2006/docPropsVTypes">
  <Template>Normal</Template>
  <TotalTime>1</TotalTime>
  <Pages>2</Pages>
  <Words>379</Words>
  <Characters>2165</Characters>
  <Application>Microsoft Office Word</Application>
  <DocSecurity>4</DocSecurity>
  <Lines>18</Lines>
  <Paragraphs>5</Paragraphs>
  <ScaleCrop>false</ScaleCrop>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Kate Samayoa</dc:creator>
  <cp:lastModifiedBy>Kate Samayoa</cp:lastModifiedBy>
  <cp:revision>2</cp:revision>
  <dcterms:created xsi:type="dcterms:W3CDTF">2021-05-20T15:50:00Z</dcterms:created>
  <dcterms:modified xsi:type="dcterms:W3CDTF">2021-05-20T15:50:00Z</dcterms:modified>
</cp:coreProperties>
</file>